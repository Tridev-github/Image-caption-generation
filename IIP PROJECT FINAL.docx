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7"/>
        <w:rPr>
          <w:rFonts w:hint="default" w:ascii="Times New Roman" w:hAnsi="Times New Roman" w:cs="Times New Roman"/>
          <w:b/>
          <w:sz w:val="30"/>
          <w:szCs w:val="30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  <w:t xml:space="preserve">GOOGLE COLAB LINK: </w:t>
      </w:r>
      <w:r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  <w:instrText xml:space="preserve"> HYPERLINK "https://colab.research.google.com/drive/1VwFAeswCr6J9us89IQGWntXXPbVZFEmG#scrollTo=3at6TeeLyAEk" </w:instrText>
      </w:r>
      <w:r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  <w:fldChar w:fldCharType="separate"/>
      </w:r>
      <w:r>
        <w:rPr>
          <w:rStyle w:val="9"/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  <w:t>https://colab.research.google.com/drive/1VwFAeswCr6J9us89IQGWntXXPbVZFEmG#scrollTo=3at6TeeLyAEk</w:t>
      </w:r>
      <w:r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  <w:fldChar w:fldCharType="end"/>
      </w: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  <w:drawing>
          <wp:inline distT="0" distB="0" distL="114300" distR="114300">
            <wp:extent cx="6612890" cy="3719830"/>
            <wp:effectExtent l="0" t="0" r="1270" b="13970"/>
            <wp:docPr id="4" name="Picture 4" descr="IMAGE CAPTION GENERATOR USING ARTIFICIAL INTELLIGENC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CAPTION GENERATOR USING ARTIFICIAL INTELLIGENCE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</w:pPr>
    </w:p>
    <w:p>
      <w:pPr>
        <w:spacing w:after="0" w:line="355" w:lineRule="auto"/>
        <w:jc w:val="left"/>
        <w:rPr>
          <w:rFonts w:hint="default" w:ascii="Times New Roman" w:hAnsi="Times New Roman" w:cs="Times New Roman"/>
          <w:b w:val="0"/>
          <w:bCs w:val="0"/>
          <w:sz w:val="30"/>
          <w:szCs w:val="30"/>
          <w:lang w:val="en-US"/>
        </w:rPr>
        <w:sectPr>
          <w:type w:val="continuous"/>
          <w:pgSz w:w="12240" w:h="15840"/>
          <w:pgMar w:top="1500" w:right="580" w:bottom="280" w:left="1240" w:header="720" w:footer="720" w:gutter="0"/>
          <w:cols w:space="720" w:num="1"/>
        </w:sectPr>
      </w:pPr>
    </w:p>
    <w:p>
      <w:pPr>
        <w:pStyle w:val="8"/>
        <w:spacing w:before="2"/>
        <w:rPr>
          <w:b/>
          <w:sz w:val="21"/>
        </w:rPr>
      </w:pPr>
    </w:p>
    <w:p>
      <w:pPr>
        <w:spacing w:after="0"/>
        <w:rPr>
          <w:sz w:val="21"/>
        </w:rPr>
        <w:sectPr>
          <w:pgSz w:w="12240" w:h="15840"/>
          <w:pgMar w:top="1500" w:right="580" w:bottom="280" w:left="1240" w:header="720" w:footer="720" w:gutter="0"/>
          <w:cols w:space="720" w:num="1"/>
        </w:sectPr>
      </w:pPr>
      <w:bookmarkStart w:id="0" w:name="_GoBack"/>
      <w:bookmarkEnd w:id="0"/>
    </w:p>
    <w:p>
      <w:pPr>
        <w:pStyle w:val="4"/>
        <w:spacing w:before="51"/>
        <w:ind w:left="629"/>
      </w:pPr>
      <w:r>
        <w:t>Abstract</w:t>
      </w:r>
    </w:p>
    <w:p>
      <w:pPr>
        <w:pStyle w:val="8"/>
        <w:spacing w:before="184" w:line="264" w:lineRule="auto"/>
        <w:ind w:left="629" w:right="38"/>
      </w:pPr>
      <w:r>
        <w:t>Nowadays,</w:t>
      </w:r>
      <w:r>
        <w:rPr>
          <w:spacing w:val="4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captioning</w:t>
      </w:r>
      <w:r>
        <w:rPr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challenging</w:t>
      </w:r>
      <w:r>
        <w:rPr>
          <w:spacing w:val="15"/>
        </w:rPr>
        <w:t xml:space="preserve"> </w:t>
      </w:r>
      <w:r>
        <w:t>task</w:t>
      </w:r>
      <w:r>
        <w:rPr>
          <w:spacing w:val="6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congregated</w:t>
      </w:r>
      <w:r>
        <w:rPr>
          <w:spacing w:val="1"/>
        </w:rPr>
        <w:t xml:space="preserve"> </w:t>
      </w:r>
      <w:r>
        <w:t>widespread</w:t>
      </w:r>
      <w:r>
        <w:rPr>
          <w:spacing w:val="6"/>
        </w:rPr>
        <w:t xml:space="preserve"> </w:t>
      </w:r>
      <w:r>
        <w:t>interest.</w:t>
      </w:r>
      <w:r>
        <w:rPr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paper,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discuss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follow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concepts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Captioning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approaches.</w:t>
      </w:r>
      <w:r>
        <w:rPr>
          <w:color w:val="333333"/>
          <w:spacing w:val="7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captioning</w:t>
      </w:r>
      <w:r>
        <w:rPr>
          <w:spacing w:val="7"/>
        </w:rPr>
        <w:t xml:space="preserve"> </w:t>
      </w:r>
      <w:r>
        <w:t>task</w:t>
      </w:r>
      <w:r>
        <w:rPr>
          <w:spacing w:val="6"/>
        </w:rPr>
        <w:t xml:space="preserve"> </w:t>
      </w:r>
      <w:r>
        <w:t>involves</w:t>
      </w:r>
      <w:r>
        <w:rPr>
          <w:spacing w:val="8"/>
        </w:rPr>
        <w:t xml:space="preserve"> </w:t>
      </w:r>
      <w:r>
        <w:t>generating</w:t>
      </w:r>
      <w:r>
        <w:rPr>
          <w:spacing w:val="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concise description</w:t>
      </w:r>
      <w:r>
        <w:rPr>
          <w:spacing w:val="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accomplished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techniques</w:t>
      </w:r>
      <w:r>
        <w:rPr>
          <w:spacing w:val="1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combination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3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natural</w:t>
      </w:r>
      <w:r>
        <w:rPr>
          <w:spacing w:val="3"/>
        </w:rPr>
        <w:t xml:space="preserve"> </w:t>
      </w:r>
      <w:r>
        <w:t>language</w:t>
      </w:r>
      <w:r>
        <w:rPr>
          <w:spacing w:val="4"/>
        </w:rPr>
        <w:t xml:space="preserve"> </w:t>
      </w:r>
      <w:r>
        <w:t>processing</w:t>
      </w:r>
      <w:r>
        <w:rPr>
          <w:spacing w:val="5"/>
        </w:rPr>
        <w:t xml:space="preserve"> </w:t>
      </w:r>
      <w:r>
        <w:t>,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7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methods.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paper,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model</w:t>
      </w:r>
      <w:r>
        <w:rPr>
          <w:spacing w:val="6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generates</w:t>
      </w:r>
      <w:r>
        <w:rPr>
          <w:spacing w:val="5"/>
        </w:rPr>
        <w:t xml:space="preserve"> </w:t>
      </w:r>
      <w:r>
        <w:t>natural</w:t>
      </w:r>
      <w:r>
        <w:rPr>
          <w:spacing w:val="3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description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image.</w:t>
      </w:r>
      <w:r>
        <w:rPr>
          <w:spacing w:val="12"/>
        </w:rPr>
        <w:t xml:space="preserve"> </w:t>
      </w:r>
      <w:r>
        <w:t>Here,</w:t>
      </w:r>
      <w:r>
        <w:rPr>
          <w:spacing w:val="5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have</w:t>
      </w:r>
      <w:r>
        <w:rPr>
          <w:spacing w:val="-52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combination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5"/>
        </w:rPr>
        <w:t xml:space="preserve"> </w:t>
      </w:r>
      <w:r>
        <w:t>networks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extract</w:t>
      </w:r>
      <w:r>
        <w:rPr>
          <w:spacing w:val="9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generate</w:t>
      </w:r>
      <w:r>
        <w:rPr>
          <w:spacing w:val="9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features.</w:t>
      </w:r>
      <w:r>
        <w:rPr>
          <w:spacing w:val="6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t>descriptions</w:t>
      </w:r>
      <w:r>
        <w:rPr>
          <w:spacing w:val="9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consist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single</w:t>
      </w:r>
      <w:r>
        <w:rPr>
          <w:spacing w:val="15"/>
        </w:rPr>
        <w:t xml:space="preserve"> </w:t>
      </w:r>
      <w:r>
        <w:t>word</w:t>
      </w:r>
      <w:r>
        <w:rPr>
          <w:spacing w:val="15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image</w:t>
      </w:r>
      <w:r>
        <w:rPr>
          <w:spacing w:val="13"/>
        </w:rPr>
        <w:t xml:space="preserve"> </w:t>
      </w:r>
      <w:r>
        <w:t>captioning</w:t>
      </w:r>
      <w:r>
        <w:rPr>
          <w:spacing w:val="10"/>
        </w:rPr>
        <w:t xml:space="preserve"> </w:t>
      </w:r>
      <w:r>
        <w:t>task</w:t>
      </w:r>
      <w:r>
        <w:rPr>
          <w:spacing w:val="12"/>
        </w:rPr>
        <w:t xml:space="preserve"> </w:t>
      </w:r>
      <w:r>
        <w:t>performs</w:t>
      </w:r>
      <w:r>
        <w:rPr>
          <w:spacing w:val="10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obtained</w:t>
      </w:r>
      <w:r>
        <w:rPr>
          <w:spacing w:val="5"/>
        </w:rPr>
        <w:t xml:space="preserve"> </w:t>
      </w:r>
      <w:r>
        <w:t>results</w:t>
      </w:r>
      <w:r>
        <w:rPr>
          <w:spacing w:val="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satisfying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ambitious.</w:t>
      </w:r>
      <w:r>
        <w:rPr>
          <w:spacing w:val="12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with a</w:t>
      </w:r>
      <w:r>
        <w:rPr>
          <w:spacing w:val="2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images</w:t>
      </w:r>
      <w:r>
        <w:rPr>
          <w:spacing w:val="4"/>
        </w:rPr>
        <w:t xml:space="preserve"> </w:t>
      </w:r>
      <w:r>
        <w:t>and prior</w:t>
      </w:r>
      <w:r>
        <w:rPr>
          <w:spacing w:val="1"/>
        </w:rPr>
        <w:t xml:space="preserve"> </w:t>
      </w:r>
      <w:r>
        <w:t>knowledge</w:t>
      </w:r>
      <w:r>
        <w:rPr>
          <w:spacing w:val="6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content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find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correct</w:t>
      </w:r>
      <w:r>
        <w:rPr>
          <w:spacing w:val="6"/>
        </w:rPr>
        <w:t xml:space="preserve"> </w:t>
      </w:r>
      <w:r>
        <w:t>semantic</w:t>
      </w:r>
      <w:r>
        <w:rPr>
          <w:spacing w:val="13"/>
        </w:rPr>
        <w:t xml:space="preserve"> </w:t>
      </w:r>
      <w:r>
        <w:t>label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3"/>
        </w:rPr>
        <w:t xml:space="preserve"> </w:t>
      </w:r>
      <w:r>
        <w:t>image.</w:t>
      </w:r>
    </w:p>
    <w:p>
      <w:pPr>
        <w:pStyle w:val="8"/>
      </w:pPr>
    </w:p>
    <w:p>
      <w:pPr>
        <w:pStyle w:val="8"/>
        <w:spacing w:before="8"/>
        <w:rPr>
          <w:sz w:val="25"/>
        </w:rPr>
      </w:pPr>
    </w:p>
    <w:p>
      <w:pPr>
        <w:pStyle w:val="8"/>
        <w:spacing w:before="1" w:line="264" w:lineRule="auto"/>
        <w:ind w:left="629" w:right="174"/>
      </w:pPr>
      <w:r>
        <w:rPr>
          <w:b/>
        </w:rPr>
        <w:t>Keywords</w:t>
      </w:r>
      <w:r>
        <w:t>-</w:t>
      </w:r>
      <w:r>
        <w:rPr>
          <w:spacing w:val="2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captioning,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convolutional</w:t>
      </w:r>
      <w:r>
        <w:rPr>
          <w:spacing w:val="5"/>
        </w:rPr>
        <w:t xml:space="preserve"> </w:t>
      </w:r>
      <w:r>
        <w:t>neural</w:t>
      </w:r>
      <w:r>
        <w:rPr>
          <w:spacing w:val="13"/>
        </w:rPr>
        <w:t xml:space="preserve"> </w:t>
      </w:r>
      <w:r>
        <w:t>networks,</w:t>
      </w:r>
      <w:r>
        <w:rPr>
          <w:spacing w:val="10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short-term</w:t>
      </w:r>
      <w:r>
        <w:rPr>
          <w:spacing w:val="17"/>
        </w:rPr>
        <w:t xml:space="preserve"> </w:t>
      </w:r>
      <w:r>
        <w:t>memory,</w:t>
      </w:r>
      <w:r>
        <w:rPr>
          <w:spacing w:val="18"/>
        </w:rPr>
        <w:t xml:space="preserve"> </w:t>
      </w:r>
      <w:r>
        <w:t>recurrent</w:t>
      </w:r>
      <w:r>
        <w:rPr>
          <w:spacing w:val="19"/>
        </w:rPr>
        <w:t xml:space="preserve"> </w:t>
      </w:r>
      <w:r>
        <w:t>neural</w:t>
      </w:r>
      <w:r>
        <w:rPr>
          <w:spacing w:val="-51"/>
        </w:rPr>
        <w:t xml:space="preserve"> </w:t>
      </w:r>
      <w:r>
        <w:t>networks</w:t>
      </w:r>
    </w:p>
    <w:p>
      <w:pPr>
        <w:pStyle w:val="4"/>
        <w:spacing w:before="77"/>
        <w:ind w:left="629"/>
      </w:pPr>
      <w:r>
        <w:rPr>
          <w:b w:val="0"/>
        </w:rPr>
        <w:br w:type="column"/>
      </w:r>
      <w:r>
        <w:t>Introduction</w:t>
      </w:r>
    </w:p>
    <w:p>
      <w:pPr>
        <w:pStyle w:val="5"/>
        <w:spacing w:before="182" w:line="264" w:lineRule="auto"/>
        <w:ind w:right="1311"/>
      </w:pPr>
      <w:r>
        <w:t>Discuss</w:t>
      </w:r>
      <w:r>
        <w:rPr>
          <w:spacing w:val="5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problem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techniques for proposed</w:t>
      </w:r>
      <w:r>
        <w:rPr>
          <w:spacing w:val="-52"/>
        </w:rPr>
        <w:t xml:space="preserve"> </w:t>
      </w:r>
      <w:r>
        <w:t>system:</w:t>
      </w:r>
    </w:p>
    <w:p>
      <w:pPr>
        <w:pStyle w:val="8"/>
        <w:spacing w:before="146" w:line="264" w:lineRule="auto"/>
        <w:ind w:left="629" w:right="1314"/>
      </w:pPr>
      <w:r>
        <w:t>The goal</w:t>
      </w:r>
      <w:r>
        <w:rPr>
          <w:spacing w:val="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image captioning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generate descriptions for</w:t>
      </w:r>
      <w:r>
        <w:rPr>
          <w:spacing w:val="-5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given</w:t>
      </w:r>
      <w:r>
        <w:rPr>
          <w:spacing w:val="5"/>
        </w:rPr>
        <w:t xml:space="preserve"> </w:t>
      </w:r>
      <w:r>
        <w:t>image,</w:t>
      </w:r>
      <w:r>
        <w:rPr>
          <w:spacing w:val="6"/>
        </w:rPr>
        <w:t xml:space="preserve"> </w:t>
      </w:r>
      <w:r>
        <w:t>i.e.,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present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image,</w:t>
      </w:r>
      <w:r>
        <w:rPr>
          <w:spacing w:val="8"/>
        </w:rPr>
        <w:t xml:space="preserve"> </w:t>
      </w:r>
      <w:r>
        <w:t>generate</w:t>
      </w:r>
      <w:r>
        <w:rPr>
          <w:spacing w:val="8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2"/>
        </w:rPr>
        <w:t xml:space="preserve"> </w:t>
      </w:r>
      <w:r>
        <w:t>expressions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judge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generated</w:t>
      </w:r>
      <w:r>
        <w:rPr>
          <w:spacing w:val="6"/>
        </w:rPr>
        <w:t xml:space="preserve"> </w:t>
      </w:r>
      <w:r>
        <w:t>descriptions.</w:t>
      </w:r>
      <w:r>
        <w:rPr>
          <w:spacing w:val="1"/>
        </w:rPr>
        <w:t xml:space="preserve"> </w:t>
      </w:r>
      <w:r>
        <w:t>Due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rapid</w:t>
      </w:r>
      <w:r>
        <w:rPr>
          <w:spacing w:val="9"/>
        </w:rPr>
        <w:t xml:space="preserve"> </w:t>
      </w:r>
      <w:r>
        <w:t>growth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spread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Internet</w:t>
      </w:r>
      <w:r>
        <w:rPr>
          <w:spacing w:val="11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leads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large</w:t>
      </w:r>
      <w:r>
        <w:rPr>
          <w:spacing w:val="54"/>
        </w:rPr>
        <w:t xml:space="preserve"> </w:t>
      </w:r>
      <w:r>
        <w:t>collections</w:t>
      </w:r>
      <w:r>
        <w:rPr>
          <w:spacing w:val="5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9"/>
        </w:rPr>
        <w:t xml:space="preserve"> </w:t>
      </w:r>
      <w:r>
        <w:t>images</w:t>
      </w:r>
      <w:r>
        <w:rPr>
          <w:spacing w:val="1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real</w:t>
      </w:r>
      <w:r>
        <w:rPr>
          <w:spacing w:val="8"/>
        </w:rPr>
        <w:t xml:space="preserve"> </w:t>
      </w:r>
      <w:r>
        <w:t>fortune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research</w:t>
      </w:r>
      <w:r>
        <w:rPr>
          <w:spacing w:val="54"/>
        </w:rPr>
        <w:t xml:space="preserve"> </w:t>
      </w:r>
      <w:r>
        <w:t>community working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vision</w:t>
      </w:r>
      <w:r>
        <w:rPr>
          <w:spacing w:val="66"/>
        </w:rPr>
        <w:t xml:space="preserve"> </w:t>
      </w:r>
      <w:r>
        <w:t>field.</w:t>
      </w:r>
      <w:r>
        <w:rPr>
          <w:spacing w:val="5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big</w:t>
      </w:r>
      <w:r>
        <w:rPr>
          <w:spacing w:val="10"/>
        </w:rPr>
        <w:t xml:space="preserve"> </w:t>
      </w:r>
      <w:r>
        <w:t>problem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huge</w:t>
      </w:r>
      <w:r>
        <w:rPr>
          <w:spacing w:val="8"/>
        </w:rPr>
        <w:t xml:space="preserve"> </w:t>
      </w:r>
      <w:r>
        <w:t>amount</w:t>
      </w:r>
      <w:r>
        <w:rPr>
          <w:spacing w:val="-5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basically</w:t>
      </w:r>
      <w:r>
        <w:rPr>
          <w:spacing w:val="7"/>
        </w:rPr>
        <w:t xml:space="preserve"> </w:t>
      </w:r>
      <w:r>
        <w:t>unlabelled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leads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untouched</w:t>
      </w:r>
      <w:r>
        <w:rPr>
          <w:spacing w:val="8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Hence,</w:t>
      </w:r>
      <w:r>
        <w:rPr>
          <w:spacing w:val="7"/>
        </w:rPr>
        <w:t xml:space="preserve"> </w:t>
      </w:r>
      <w:r>
        <w:t>many</w:t>
      </w:r>
      <w:r>
        <w:rPr>
          <w:spacing w:val="10"/>
        </w:rPr>
        <w:t xml:space="preserve"> </w:t>
      </w:r>
      <w:r>
        <w:t>recent</w:t>
      </w:r>
      <w:r>
        <w:rPr>
          <w:spacing w:val="9"/>
        </w:rPr>
        <w:t xml:space="preserve"> </w:t>
      </w:r>
      <w:r>
        <w:t>works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actually</w:t>
      </w:r>
      <w:r>
        <w:rPr>
          <w:spacing w:val="1"/>
        </w:rPr>
        <w:t xml:space="preserve"> </w:t>
      </w:r>
      <w:r>
        <w:t>dealing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automatic</w:t>
      </w:r>
      <w:r>
        <w:rPr>
          <w:spacing w:val="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caption</w:t>
      </w:r>
      <w:r>
        <w:rPr>
          <w:spacing w:val="8"/>
        </w:rPr>
        <w:t xml:space="preserve"> </w:t>
      </w:r>
      <w:r>
        <w:t>generation</w:t>
      </w:r>
      <w:r>
        <w:rPr>
          <w:spacing w:val="6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intention</w:t>
      </w:r>
      <w:r>
        <w:rPr>
          <w:spacing w:val="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giving</w:t>
      </w:r>
      <w:r>
        <w:rPr>
          <w:spacing w:val="14"/>
        </w:rPr>
        <w:t xml:space="preserve"> </w:t>
      </w:r>
      <w:r>
        <w:t>meaning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>images</w:t>
      </w:r>
      <w:r>
        <w:rPr>
          <w:spacing w:val="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 advanced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8"/>
        </w:rPr>
        <w:t xml:space="preserve"> </w:t>
      </w:r>
      <w:r>
        <w:t>applications.</w:t>
      </w:r>
      <w:r>
        <w:rPr>
          <w:spacing w:val="11"/>
        </w:rPr>
        <w:t xml:space="preserve"> </w:t>
      </w:r>
      <w:r>
        <w:t>Therefore,</w:t>
      </w:r>
      <w:r>
        <w:rPr>
          <w:spacing w:val="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creates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challenging</w:t>
      </w:r>
      <w:r>
        <w:rPr>
          <w:spacing w:val="9"/>
        </w:rPr>
        <w:t xml:space="preserve"> </w:t>
      </w:r>
      <w:r>
        <w:t>task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</w:t>
      </w:r>
      <w:r>
        <w:rPr>
          <w:spacing w:val="6"/>
        </w:rPr>
        <w:t xml:space="preserve"> </w:t>
      </w:r>
      <w:r>
        <w:t>impact</w:t>
      </w:r>
      <w:r>
        <w:rPr>
          <w:spacing w:val="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results.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captioning</w:t>
      </w:r>
      <w:r>
        <w:rPr>
          <w:spacing w:val="5"/>
        </w:rPr>
        <w:t xml:space="preserve"> </w:t>
      </w:r>
      <w:r>
        <w:t>field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around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decade.</w:t>
      </w:r>
      <w:r>
        <w:rPr>
          <w:spacing w:val="3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productivity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limited</w:t>
      </w:r>
      <w:r>
        <w:rPr>
          <w:spacing w:val="6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beginning</w:t>
      </w:r>
      <w:r>
        <w:rPr>
          <w:spacing w:val="4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were not strong</w:t>
      </w:r>
      <w:r>
        <w:rPr>
          <w:spacing w:val="54"/>
        </w:rPr>
        <w:t xml:space="preserve"> </w:t>
      </w:r>
      <w:r>
        <w:t>enough.</w:t>
      </w:r>
      <w:r>
        <w:rPr>
          <w:spacing w:val="54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apparently</w:t>
      </w:r>
      <w:r>
        <w:rPr>
          <w:spacing w:val="6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difficult</w:t>
      </w:r>
      <w:r>
        <w:rPr>
          <w:spacing w:val="6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popular</w:t>
      </w:r>
      <w:r>
        <w:rPr>
          <w:spacing w:val="10"/>
        </w:rPr>
        <w:t xml:space="preserve"> </w:t>
      </w:r>
      <w:r>
        <w:t>computer</w:t>
      </w:r>
      <w:r>
        <w:rPr>
          <w:spacing w:val="9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tasks</w:t>
      </w:r>
      <w:r>
        <w:rPr>
          <w:spacing w:val="2"/>
        </w:rPr>
        <w:t xml:space="preserve"> </w:t>
      </w:r>
      <w:r>
        <w:t>,i.e.</w:t>
      </w:r>
      <w:r>
        <w:rPr>
          <w:spacing w:val="1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detection</w:t>
      </w:r>
      <w:r>
        <w:rPr>
          <w:spacing w:val="6"/>
        </w:rPr>
        <w:t xml:space="preserve"> </w:t>
      </w:r>
      <w:r>
        <w:t>or</w:t>
      </w:r>
    </w:p>
    <w:p>
      <w:pPr>
        <w:spacing w:after="0" w:line="264" w:lineRule="auto"/>
        <w:sectPr>
          <w:type w:val="continuous"/>
          <w:pgSz w:w="12240" w:h="15840"/>
          <w:pgMar w:top="1500" w:right="580" w:bottom="280" w:left="1240" w:header="720" w:footer="720" w:gutter="0"/>
          <w:cols w:equalWidth="0" w:num="2">
            <w:col w:w="4527" w:space="49"/>
            <w:col w:w="5844"/>
          </w:cols>
        </w:sectPr>
      </w:pPr>
    </w:p>
    <w:p>
      <w:pPr>
        <w:pStyle w:val="8"/>
        <w:spacing w:before="38" w:line="264" w:lineRule="auto"/>
        <w:ind w:left="629"/>
      </w:pPr>
      <w:r>
        <w:t>segmentation, where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simply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identifying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entities</w:t>
      </w:r>
      <w:r>
        <w:rPr>
          <w:spacing w:val="4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image.</w:t>
      </w:r>
      <w:r>
        <w:rPr>
          <w:spacing w:val="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recent</w:t>
      </w:r>
      <w:r>
        <w:rPr>
          <w:spacing w:val="9"/>
        </w:rPr>
        <w:t xml:space="preserve"> </w:t>
      </w:r>
      <w:r>
        <w:t>advancements</w:t>
      </w:r>
      <w:r>
        <w:rPr>
          <w:spacing w:val="14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training</w:t>
      </w:r>
      <w:r>
        <w:rPr>
          <w:spacing w:val="12"/>
        </w:rPr>
        <w:t xml:space="preserve"> </w:t>
      </w:r>
      <w:r>
        <w:t>neural</w:t>
      </w:r>
      <w:r>
        <w:rPr>
          <w:spacing w:val="-51"/>
        </w:rPr>
        <w:t xml:space="preserve"> </w:t>
      </w:r>
      <w:r>
        <w:t>networks,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GPU</w:t>
      </w:r>
      <w:r>
        <w:rPr>
          <w:spacing w:val="1"/>
        </w:rPr>
        <w:t xml:space="preserve"> </w:t>
      </w:r>
      <w:r>
        <w:t>computing</w:t>
      </w:r>
      <w:r>
        <w:rPr>
          <w:spacing w:val="8"/>
        </w:rPr>
        <w:t xml:space="preserve"> </w:t>
      </w:r>
      <w:r>
        <w:t>power,</w:t>
      </w:r>
      <w:r>
        <w:rPr>
          <w:spacing w:val="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large</w:t>
      </w:r>
      <w:r>
        <w:rPr>
          <w:spacing w:val="7"/>
        </w:rPr>
        <w:t xml:space="preserve"> </w:t>
      </w:r>
      <w:r>
        <w:t>datasets,</w:t>
      </w:r>
      <w:r>
        <w:rPr>
          <w:spacing w:val="1"/>
        </w:rPr>
        <w:t xml:space="preserve"> </w:t>
      </w:r>
      <w:r>
        <w:t>neural</w:t>
      </w:r>
      <w:r>
        <w:rPr>
          <w:spacing w:val="4"/>
        </w:rPr>
        <w:t xml:space="preserve"> </w:t>
      </w:r>
      <w:r>
        <w:t>network</w:t>
      </w:r>
      <w:r>
        <w:rPr>
          <w:spacing w:val="8"/>
        </w:rPr>
        <w:t xml:space="preserve"> </w:t>
      </w:r>
      <w:r>
        <w:t>driven</w:t>
      </w:r>
      <w:r>
        <w:rPr>
          <w:spacing w:val="15"/>
        </w:rPr>
        <w:t xml:space="preserve"> </w:t>
      </w:r>
      <w:r>
        <w:t>approaches</w:t>
      </w:r>
      <w:r>
        <w:rPr>
          <w:spacing w:val="10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most</w:t>
      </w:r>
      <w:r>
        <w:rPr>
          <w:spacing w:val="4"/>
        </w:rPr>
        <w:t xml:space="preserve"> </w:t>
      </w:r>
      <w:r>
        <w:t>popular</w:t>
      </w:r>
      <w:r>
        <w:rPr>
          <w:spacing w:val="5"/>
        </w:rPr>
        <w:t xml:space="preserve"> </w:t>
      </w:r>
      <w:r>
        <w:t>choice</w:t>
      </w:r>
      <w:r>
        <w:rPr>
          <w:spacing w:val="4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caption</w:t>
      </w:r>
      <w:r>
        <w:rPr>
          <w:spacing w:val="4"/>
        </w:rPr>
        <w:t xml:space="preserve"> </w:t>
      </w:r>
      <w:r>
        <w:t>generation</w:t>
      </w:r>
      <w:r>
        <w:rPr>
          <w:spacing w:val="5"/>
        </w:rPr>
        <w:t xml:space="preserve"> </w:t>
      </w:r>
      <w:r>
        <w:t>problem.</w:t>
      </w:r>
    </w:p>
    <w:p>
      <w:pPr>
        <w:pStyle w:val="8"/>
        <w:spacing w:line="264" w:lineRule="auto"/>
        <w:ind w:left="629" w:right="167"/>
      </w:pPr>
      <w:r>
        <w:t>Anyway,</w:t>
      </w:r>
      <w:r>
        <w:rPr>
          <w:spacing w:val="4"/>
        </w:rPr>
        <w:t xml:space="preserve"> </w:t>
      </w:r>
      <w:r>
        <w:t>humans</w:t>
      </w:r>
      <w:r>
        <w:rPr>
          <w:spacing w:val="8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obviously</w:t>
      </w:r>
      <w:r>
        <w:rPr>
          <w:spacing w:val="8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step</w:t>
      </w:r>
      <w:r>
        <w:rPr>
          <w:spacing w:val="4"/>
        </w:rPr>
        <w:t xml:space="preserve"> </w:t>
      </w:r>
      <w:r>
        <w:t>ahead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depicting</w:t>
      </w:r>
      <w:r>
        <w:rPr>
          <w:spacing w:val="6"/>
        </w:rPr>
        <w:t xml:space="preserve"> </w:t>
      </w:r>
      <w:r>
        <w:t>images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building</w:t>
      </w:r>
      <w:r>
        <w:rPr>
          <w:spacing w:val="5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captions,</w:t>
      </w:r>
      <w:r>
        <w:rPr>
          <w:spacing w:val="5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application</w:t>
      </w:r>
      <w:r>
        <w:rPr>
          <w:spacing w:val="9"/>
        </w:rPr>
        <w:t xml:space="preserve"> </w:t>
      </w:r>
      <w:r>
        <w:t>context,</w:t>
      </w:r>
      <w:r>
        <w:rPr>
          <w:spacing w:val="9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renders</w:t>
      </w:r>
      <w:r>
        <w:rPr>
          <w:spacing w:val="9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interesting</w:t>
      </w:r>
      <w:r>
        <w:rPr>
          <w:spacing w:val="12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IML</w:t>
      </w:r>
      <w:r>
        <w:rPr>
          <w:spacing w:val="12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explainable artificial</w:t>
      </w:r>
      <w:r>
        <w:rPr>
          <w:spacing w:val="4"/>
        </w:rPr>
        <w:t xml:space="preserve"> </w:t>
      </w:r>
      <w:r>
        <w:t>intelligence.</w:t>
      </w:r>
    </w:p>
    <w:p>
      <w:pPr>
        <w:pStyle w:val="8"/>
        <w:spacing w:line="264" w:lineRule="auto"/>
        <w:ind w:left="629" w:right="8"/>
      </w:pPr>
      <w:r>
        <w:t>Promising</w:t>
      </w:r>
      <w:r>
        <w:rPr>
          <w:spacing w:val="7"/>
        </w:rPr>
        <w:t xml:space="preserve"> </w:t>
      </w:r>
      <w:r>
        <w:t>technologies</w:t>
      </w:r>
      <w:r>
        <w:rPr>
          <w:spacing w:val="9"/>
        </w:rPr>
        <w:t xml:space="preserve"> </w:t>
      </w:r>
      <w:r>
        <w:t>include</w:t>
      </w:r>
      <w:r>
        <w:rPr>
          <w:spacing w:val="10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learning,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t>already</w:t>
      </w:r>
      <w:r>
        <w:rPr>
          <w:spacing w:val="7"/>
        </w:rPr>
        <w:t xml:space="preserve"> </w:t>
      </w:r>
      <w:r>
        <w:t>applied</w:t>
      </w:r>
      <w:r>
        <w:rPr>
          <w:spacing w:val="10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automating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assessment</w:t>
      </w:r>
      <w:r>
        <w:rPr>
          <w:spacing w:val="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captioning.</w:t>
      </w:r>
      <w:r>
        <w:rPr>
          <w:spacing w:val="4"/>
        </w:rPr>
        <w:t xml:space="preserve"> </w:t>
      </w:r>
      <w:r>
        <w:t>IML</w:t>
      </w:r>
      <w:r>
        <w:rPr>
          <w:spacing w:val="4"/>
        </w:rPr>
        <w:t xml:space="preserve"> </w:t>
      </w:r>
      <w:r>
        <w:t>methods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incrementally</w:t>
      </w:r>
      <w:r>
        <w:rPr>
          <w:spacing w:val="3"/>
        </w:rPr>
        <w:t xml:space="preserve"> </w:t>
      </w:r>
      <w:r>
        <w:t>train,</w:t>
      </w:r>
      <w:r>
        <w:rPr>
          <w:spacing w:val="5"/>
        </w:rPr>
        <w:t xml:space="preserve"> </w:t>
      </w:r>
      <w:r>
        <w:t>e.g.,</w:t>
      </w:r>
      <w:r>
        <w:rPr>
          <w:spacing w:val="4"/>
        </w:rPr>
        <w:t xml:space="preserve"> </w:t>
      </w:r>
      <w:r>
        <w:t>re-ranking</w:t>
      </w:r>
      <w:r>
        <w:rPr>
          <w:spacing w:val="1"/>
        </w:rPr>
        <w:t xml:space="preserve"> </w:t>
      </w:r>
      <w:r>
        <w:t>models</w:t>
      </w:r>
      <w:r>
        <w:rPr>
          <w:spacing w:val="6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best</w:t>
      </w:r>
      <w:r>
        <w:rPr>
          <w:spacing w:val="4"/>
        </w:rPr>
        <w:t xml:space="preserve"> </w:t>
      </w:r>
      <w:r>
        <w:t>caption</w:t>
      </w:r>
      <w:r>
        <w:rPr>
          <w:spacing w:val="1"/>
        </w:rPr>
        <w:t xml:space="preserve"> </w:t>
      </w:r>
      <w:r>
        <w:t>candidate</w:t>
      </w:r>
      <w:r>
        <w:rPr>
          <w:spacing w:val="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XAI</w:t>
      </w:r>
      <w:r>
        <w:rPr>
          <w:spacing w:val="5"/>
        </w:rPr>
        <w:t xml:space="preserve"> </w:t>
      </w:r>
      <w:r>
        <w:t>methods</w:t>
      </w:r>
      <w:r>
        <w:rPr>
          <w:spacing w:val="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improve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user’s</w:t>
      </w:r>
      <w:r>
        <w:rPr>
          <w:spacing w:val="9"/>
        </w:rPr>
        <w:t xml:space="preserve"> </w:t>
      </w:r>
      <w:r>
        <w:t>understanding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eventually,</w:t>
      </w:r>
      <w:r>
        <w:rPr>
          <w:spacing w:val="4"/>
        </w:rPr>
        <w:t xml:space="preserve"> </w:t>
      </w:r>
      <w:r>
        <w:t>enable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4"/>
        </w:rPr>
        <w:t xml:space="preserve"> </w:t>
      </w:r>
      <w:r>
        <w:t>better</w:t>
      </w:r>
      <w:r>
        <w:rPr>
          <w:spacing w:val="8"/>
        </w:rPr>
        <w:t xml:space="preserve"> </w:t>
      </w:r>
      <w:r>
        <w:t>feedback</w:t>
      </w:r>
      <w:r>
        <w:rPr>
          <w:spacing w:val="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IML</w:t>
      </w:r>
      <w:r>
        <w:rPr>
          <w:spacing w:val="5"/>
        </w:rPr>
        <w:t xml:space="preserve"> </w:t>
      </w:r>
      <w:r>
        <w:t>process.</w:t>
      </w:r>
      <w:r>
        <w:rPr>
          <w:spacing w:val="7"/>
        </w:rPr>
        <w:t xml:space="preserve"> </w:t>
      </w:r>
      <w:r>
        <w:t>Everything</w:t>
      </w:r>
      <w:r>
        <w:rPr>
          <w:spacing w:val="5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firstly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free</w:t>
      </w:r>
      <w:r>
        <w:rPr>
          <w:spacing w:val="13"/>
        </w:rPr>
        <w:t xml:space="preserve"> </w:t>
      </w:r>
      <w:r>
        <w:t>accessibility</w:t>
      </w:r>
      <w:r>
        <w:rPr>
          <w:spacing w:val="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huge</w:t>
      </w:r>
      <w:r>
        <w:rPr>
          <w:spacing w:val="7"/>
        </w:rPr>
        <w:t xml:space="preserve"> </w:t>
      </w:r>
      <w:r>
        <w:t>databases</w:t>
      </w:r>
      <w:r>
        <w:rPr>
          <w:spacing w:val="11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ImageNet,</w:t>
      </w:r>
      <w:r>
        <w:rPr>
          <w:spacing w:val="5"/>
        </w:rPr>
        <w:t xml:space="preserve"> </w:t>
      </w:r>
      <w:r>
        <w:t>Flickr</w:t>
      </w:r>
      <w:r>
        <w:rPr>
          <w:spacing w:val="8"/>
        </w:rPr>
        <w:t xml:space="preserve"> </w:t>
      </w:r>
      <w:r>
        <w:t>8k</w:t>
      </w:r>
    </w:p>
    <w:p>
      <w:pPr>
        <w:pStyle w:val="8"/>
        <w:spacing w:line="264" w:lineRule="auto"/>
        <w:ind w:left="629" w:right="8"/>
      </w:pPr>
      <w:r>
        <w:t>,</w:t>
      </w:r>
      <w:r>
        <w:rPr>
          <w:spacing w:val="3"/>
        </w:rPr>
        <w:t xml:space="preserve"> </w:t>
      </w:r>
      <w:r>
        <w:t>Flickr</w:t>
      </w:r>
      <w:r>
        <w:rPr>
          <w:spacing w:val="6"/>
        </w:rPr>
        <w:t xml:space="preserve"> </w:t>
      </w:r>
      <w:r>
        <w:t>30k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Microsoft</w:t>
      </w:r>
      <w:r>
        <w:rPr>
          <w:spacing w:val="4"/>
        </w:rPr>
        <w:t xml:space="preserve"> </w:t>
      </w:r>
      <w:r>
        <w:t>COCO:</w:t>
      </w:r>
      <w:r>
        <w:rPr>
          <w:spacing w:val="1"/>
        </w:rPr>
        <w:t xml:space="preserve"> </w:t>
      </w:r>
      <w:r>
        <w:t>Common</w:t>
      </w:r>
      <w:r>
        <w:rPr>
          <w:spacing w:val="12"/>
        </w:rPr>
        <w:t xml:space="preserve"> </w:t>
      </w:r>
      <w:r>
        <w:t>Objects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Context(MS</w:t>
      </w:r>
      <w:r>
        <w:rPr>
          <w:spacing w:val="12"/>
        </w:rPr>
        <w:t xml:space="preserve"> </w:t>
      </w:r>
      <w:r>
        <w:t>COCO)</w:t>
      </w:r>
      <w:r>
        <w:rPr>
          <w:spacing w:val="-5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secondly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encoder</w:t>
      </w:r>
      <w:r>
        <w:rPr>
          <w:spacing w:val="1"/>
        </w:rPr>
        <w:t xml:space="preserve"> </w:t>
      </w:r>
      <w:r>
        <w:t>decoder framework motivated</w:t>
      </w:r>
      <w:r>
        <w:rPr>
          <w:spacing w:val="5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success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MV</w:t>
      </w:r>
      <w:r>
        <w:rPr>
          <w:spacing w:val="1"/>
        </w:rPr>
        <w:t xml:space="preserve"> </w:t>
      </w:r>
      <w:r>
        <w:t>tasks</w:t>
      </w:r>
      <w:r>
        <w:rPr>
          <w:spacing w:val="15"/>
        </w:rPr>
        <w:t xml:space="preserve"> </w:t>
      </w:r>
      <w:r>
        <w:t>especially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famous</w:t>
      </w:r>
      <w:r>
        <w:rPr>
          <w:spacing w:val="1"/>
        </w:rPr>
        <w:t xml:space="preserve"> </w:t>
      </w:r>
      <w:r>
        <w:t>architecture</w:t>
      </w:r>
      <w:r>
        <w:rPr>
          <w:spacing w:val="54"/>
        </w:rPr>
        <w:t xml:space="preserve"> </w:t>
      </w:r>
      <w:r>
        <w:t>deep</w:t>
      </w:r>
      <w:r>
        <w:rPr>
          <w:spacing w:val="54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7"/>
        </w:rPr>
        <w:t xml:space="preserve"> </w:t>
      </w:r>
      <w:r>
        <w:t>i.e.</w:t>
      </w:r>
      <w:r>
        <w:rPr>
          <w:spacing w:val="7"/>
        </w:rPr>
        <w:t xml:space="preserve"> </w:t>
      </w:r>
      <w:r>
        <w:t>CNN.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skeleton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framework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accepted</w:t>
      </w:r>
      <w:r>
        <w:rPr>
          <w:spacing w:val="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recent</w:t>
      </w:r>
      <w:r>
        <w:rPr>
          <w:spacing w:val="2"/>
        </w:rPr>
        <w:t xml:space="preserve"> </w:t>
      </w:r>
      <w:r>
        <w:t>researches</w:t>
      </w:r>
      <w:r>
        <w:rPr>
          <w:spacing w:val="6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proven</w:t>
      </w:r>
      <w:r>
        <w:rPr>
          <w:spacing w:val="3"/>
        </w:rPr>
        <w:t xml:space="preserve"> </w:t>
      </w:r>
      <w:r>
        <w:t>her</w:t>
      </w:r>
      <w:r>
        <w:rPr>
          <w:spacing w:val="10"/>
        </w:rPr>
        <w:t xml:space="preserve"> </w:t>
      </w:r>
      <w:r>
        <w:t>effectiveness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expected.</w:t>
      </w:r>
    </w:p>
    <w:p>
      <w:pPr>
        <w:pStyle w:val="8"/>
        <w:spacing w:before="38" w:line="264" w:lineRule="auto"/>
        <w:ind w:left="629" w:right="1304"/>
      </w:pPr>
      <w:r>
        <w:br w:type="column"/>
      </w:r>
      <w:r>
        <w:t>The</w:t>
      </w:r>
      <w:r>
        <w:rPr>
          <w:spacing w:val="1"/>
        </w:rPr>
        <w:t xml:space="preserve"> </w:t>
      </w:r>
      <w:r>
        <w:t>CNNs</w:t>
      </w:r>
      <w:r>
        <w:rPr>
          <w:spacing w:val="7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encoder</w:t>
      </w:r>
      <w:r>
        <w:rPr>
          <w:spacing w:val="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extract</w:t>
      </w:r>
      <w:r>
        <w:rPr>
          <w:spacing w:val="3"/>
        </w:rPr>
        <w:t xml:space="preserve"> </w:t>
      </w:r>
      <w:r>
        <w:t>images</w:t>
      </w:r>
      <w:r>
        <w:rPr>
          <w:spacing w:val="7"/>
        </w:rPr>
        <w:t xml:space="preserve"> </w:t>
      </w:r>
      <w:r>
        <w:t>features</w:t>
      </w:r>
      <w:r>
        <w:rPr>
          <w:spacing w:val="8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fed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Recurrent</w:t>
      </w:r>
      <w:r>
        <w:rPr>
          <w:spacing w:val="3"/>
        </w:rPr>
        <w:t xml:space="preserve"> </w:t>
      </w:r>
      <w:r>
        <w:t>Neural</w:t>
      </w:r>
      <w:r>
        <w:rPr>
          <w:spacing w:val="2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(RNNs)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language</w:t>
      </w:r>
      <w:r>
        <w:rPr>
          <w:spacing w:val="3"/>
        </w:rPr>
        <w:t xml:space="preserve"> </w:t>
      </w:r>
      <w:r>
        <w:t>modelling.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huge</w:t>
      </w:r>
      <w:r>
        <w:rPr>
          <w:spacing w:val="9"/>
        </w:rPr>
        <w:t xml:space="preserve"> </w:t>
      </w:r>
      <w:r>
        <w:t>disadvantage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examine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structural</w:t>
      </w:r>
      <w:r>
        <w:rPr>
          <w:spacing w:val="-51"/>
        </w:rPr>
        <w:t xml:space="preserve"> </w:t>
      </w:r>
      <w:r>
        <w:t>aspects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image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automatically</w:t>
      </w:r>
      <w:r>
        <w:rPr>
          <w:spacing w:val="-52"/>
        </w:rPr>
        <w:t xml:space="preserve"> </w:t>
      </w:r>
      <w:r>
        <w:t>generates</w:t>
      </w:r>
      <w:r>
        <w:rPr>
          <w:spacing w:val="2"/>
        </w:rPr>
        <w:t xml:space="preserve"> </w:t>
      </w:r>
      <w:r>
        <w:t>captions</w:t>
      </w:r>
      <w:r>
        <w:rPr>
          <w:spacing w:val="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images</w:t>
      </w:r>
      <w:r>
        <w:rPr>
          <w:spacing w:val="4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considering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t>complete</w:t>
      </w:r>
      <w:r>
        <w:rPr>
          <w:spacing w:val="14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overcome</w:t>
      </w:r>
      <w:r>
        <w:rPr>
          <w:spacing w:val="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main</w:t>
      </w:r>
      <w:r>
        <w:rPr>
          <w:spacing w:val="8"/>
        </w:rPr>
        <w:t xml:space="preserve"> </w:t>
      </w:r>
      <w:r>
        <w:t>limitation,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attention</w:t>
      </w:r>
      <w:r>
        <w:rPr>
          <w:spacing w:val="2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proposed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incorporated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encoder-decoder</w:t>
      </w:r>
      <w:r>
        <w:rPr>
          <w:spacing w:val="10"/>
        </w:rPr>
        <w:t xml:space="preserve"> </w:t>
      </w:r>
      <w:r>
        <w:t>framework.</w:t>
      </w:r>
      <w:r>
        <w:rPr>
          <w:spacing w:val="12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possible</w:t>
      </w:r>
      <w:r>
        <w:rPr>
          <w:spacing w:val="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generate</w:t>
      </w:r>
      <w:r>
        <w:rPr>
          <w:spacing w:val="7"/>
        </w:rPr>
        <w:t xml:space="preserve"> </w:t>
      </w:r>
      <w:r>
        <w:t>images</w:t>
      </w:r>
      <w:r>
        <w:rPr>
          <w:spacing w:val="9"/>
        </w:rPr>
        <w:t xml:space="preserve"> </w:t>
      </w:r>
      <w:r>
        <w:t>caption</w:t>
      </w:r>
      <w:r>
        <w:rPr>
          <w:spacing w:val="-51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an encoder/decoder</w:t>
      </w:r>
      <w:r>
        <w:rPr>
          <w:spacing w:val="54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CNN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RNN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mechanism.</w:t>
      </w:r>
      <w:r>
        <w:rPr>
          <w:spacing w:val="8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this,</w:t>
      </w:r>
      <w:r>
        <w:rPr>
          <w:spacing w:val="7"/>
        </w:rPr>
        <w:t xml:space="preserve"> </w:t>
      </w:r>
      <w:r>
        <w:t>Usually,</w:t>
      </w:r>
      <w:r>
        <w:rPr>
          <w:spacing w:val="9"/>
        </w:rPr>
        <w:t xml:space="preserve"> </w:t>
      </w:r>
      <w:r>
        <w:t>CNN</w:t>
      </w:r>
      <w:r>
        <w:rPr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encoder to</w:t>
      </w:r>
      <w:r>
        <w:rPr>
          <w:spacing w:val="2"/>
        </w:rPr>
        <w:t xml:space="preserve"> </w:t>
      </w:r>
      <w:r>
        <w:t>extract</w:t>
      </w:r>
      <w:r>
        <w:rPr>
          <w:spacing w:val="1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images.</w:t>
      </w:r>
      <w:r>
        <w:rPr>
          <w:spacing w:val="6"/>
        </w:rPr>
        <w:t xml:space="preserve"> </w:t>
      </w:r>
      <w:r>
        <w:t>Now</w:t>
      </w:r>
      <w:r>
        <w:rPr>
          <w:spacing w:val="5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RNN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decoder to</w:t>
      </w:r>
      <w:r>
        <w:rPr>
          <w:spacing w:val="1"/>
        </w:rPr>
        <w:t xml:space="preserve"> </w:t>
      </w:r>
      <w:r>
        <w:t>transform</w:t>
      </w:r>
      <w:r>
        <w:rPr>
          <w:spacing w:val="6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present</w:t>
      </w:r>
      <w:r>
        <w:rPr>
          <w:spacing w:val="12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natural</w:t>
      </w:r>
      <w:r>
        <w:rPr>
          <w:spacing w:val="3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description.</w:t>
      </w:r>
    </w:p>
    <w:p>
      <w:pPr>
        <w:pStyle w:val="8"/>
        <w:spacing w:line="264" w:lineRule="auto"/>
        <w:ind w:left="629" w:right="1332"/>
      </w:pPr>
      <w:r>
        <w:t>Anyway,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encoder has</w:t>
      </w:r>
      <w:r>
        <w:rPr>
          <w:spacing w:val="54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squeeze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input data</w:t>
      </w:r>
      <w:r>
        <w:rPr>
          <w:spacing w:val="9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single</w:t>
      </w:r>
      <w:r>
        <w:rPr>
          <w:spacing w:val="6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length</w:t>
      </w:r>
      <w:r>
        <w:rPr>
          <w:spacing w:val="3"/>
        </w:rPr>
        <w:t xml:space="preserve"> </w:t>
      </w:r>
      <w:r>
        <w:t>vector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passed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decoder.</w:t>
      </w:r>
      <w:r>
        <w:rPr>
          <w:spacing w:val="9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vector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compress</w:t>
      </w:r>
      <w:r>
        <w:rPr>
          <w:spacing w:val="-51"/>
        </w:rPr>
        <w:t xml:space="preserve"> </w:t>
      </w:r>
      <w:r>
        <w:t>long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detailed</w:t>
      </w:r>
      <w:r>
        <w:rPr>
          <w:spacing w:val="14"/>
        </w:rPr>
        <w:t xml:space="preserve"> </w:t>
      </w:r>
      <w:r>
        <w:t>input</w:t>
      </w:r>
      <w:r>
        <w:rPr>
          <w:spacing w:val="13"/>
        </w:rPr>
        <w:t xml:space="preserve"> </w:t>
      </w:r>
      <w:r>
        <w:t>sequences</w:t>
      </w:r>
      <w:r>
        <w:rPr>
          <w:spacing w:val="11"/>
        </w:rPr>
        <w:t xml:space="preserve"> </w:t>
      </w:r>
      <w:r>
        <w:t>may</w:t>
      </w:r>
      <w:r>
        <w:rPr>
          <w:spacing w:val="-52"/>
        </w:rPr>
        <w:t xml:space="preserve"> </w:t>
      </w:r>
      <w:r>
        <w:t>lead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loss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mechanism</w:t>
      </w:r>
      <w:r>
        <w:rPr>
          <w:spacing w:val="3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proposed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complexity.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attention</w:t>
      </w:r>
      <w:r>
        <w:rPr>
          <w:spacing w:val="9"/>
        </w:rPr>
        <w:t xml:space="preserve"> </w:t>
      </w:r>
      <w:r>
        <w:t>algorithm,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vector</w:t>
      </w:r>
      <w:r>
        <w:rPr>
          <w:spacing w:val="2"/>
        </w:rPr>
        <w:t xml:space="preserve"> </w:t>
      </w:r>
      <w:r>
        <w:t>related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replace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fixed</w:t>
      </w:r>
      <w:r>
        <w:rPr>
          <w:spacing w:val="9"/>
        </w:rPr>
        <w:t xml:space="preserve"> </w:t>
      </w:r>
      <w:r>
        <w:t>length</w:t>
      </w:r>
      <w:r>
        <w:rPr>
          <w:spacing w:val="7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obtained</w:t>
      </w:r>
      <w:r>
        <w:rPr>
          <w:spacing w:val="54"/>
        </w:rPr>
        <w:t xml:space="preserve"> </w:t>
      </w:r>
      <w:r>
        <w:t>from the</w:t>
      </w:r>
      <w:r>
        <w:rPr>
          <w:spacing w:val="54"/>
        </w:rPr>
        <w:t xml:space="preserve"> </w:t>
      </w:r>
      <w:r>
        <w:t>image encoder</w:t>
      </w:r>
      <w:r>
        <w:rPr>
          <w:spacing w:val="1"/>
        </w:rPr>
        <w:t xml:space="preserve"> </w:t>
      </w:r>
      <w:r>
        <w:t>CNN.</w:t>
      </w:r>
      <w:r>
        <w:rPr>
          <w:spacing w:val="4"/>
        </w:rPr>
        <w:t xml:space="preserve"> </w:t>
      </w:r>
      <w:r>
        <w:t>Attention</w:t>
      </w:r>
      <w:r>
        <w:rPr>
          <w:spacing w:val="6"/>
        </w:rPr>
        <w:t xml:space="preserve"> </w:t>
      </w:r>
      <w:r>
        <w:t>mechanism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assimilated</w:t>
      </w:r>
      <w:r>
        <w:rPr>
          <w:spacing w:val="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encoder-decoder</w:t>
      </w:r>
      <w:r>
        <w:rPr>
          <w:spacing w:val="1"/>
        </w:rPr>
        <w:t xml:space="preserve"> </w:t>
      </w:r>
      <w:r>
        <w:t>image</w:t>
      </w:r>
      <w:r>
        <w:rPr>
          <w:spacing w:val="8"/>
        </w:rPr>
        <w:t xml:space="preserve"> </w:t>
      </w:r>
      <w:r>
        <w:t>captioning</w:t>
      </w:r>
      <w:r>
        <w:rPr>
          <w:spacing w:val="9"/>
        </w:rPr>
        <w:t xml:space="preserve"> </w:t>
      </w:r>
      <w:r>
        <w:t>framework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decoding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focus</w:t>
      </w:r>
      <w:r>
        <w:rPr>
          <w:spacing w:val="7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significant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important</w:t>
      </w:r>
      <w:r>
        <w:rPr>
          <w:spacing w:val="7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</w:p>
    <w:p>
      <w:pPr>
        <w:spacing w:after="0" w:line="264" w:lineRule="auto"/>
        <w:sectPr>
          <w:pgSz w:w="12240" w:h="15840"/>
          <w:pgMar w:top="1300" w:right="580" w:bottom="280" w:left="1240" w:header="720" w:footer="720" w:gutter="0"/>
          <w:cols w:equalWidth="0" w:num="2">
            <w:col w:w="4530" w:space="47"/>
            <w:col w:w="5843"/>
          </w:cols>
        </w:sectPr>
      </w:pPr>
    </w:p>
    <w:p>
      <w:pPr>
        <w:pStyle w:val="8"/>
        <w:spacing w:before="38" w:line="264" w:lineRule="auto"/>
        <w:ind w:left="629" w:right="73"/>
      </w:pPr>
      <w:r>
        <w:t>given</w:t>
      </w:r>
      <w:r>
        <w:rPr>
          <w:spacing w:val="6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step</w:t>
      </w:r>
      <w:r>
        <w:rPr>
          <w:spacing w:val="4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output</w:t>
      </w:r>
      <w:r>
        <w:rPr>
          <w:spacing w:val="4"/>
        </w:rPr>
        <w:t xml:space="preserve"> </w:t>
      </w:r>
      <w:r>
        <w:t>segments</w:t>
      </w:r>
      <w:r>
        <w:rPr>
          <w:spacing w:val="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produced.</w:t>
      </w:r>
      <w:r>
        <w:rPr>
          <w:spacing w:val="17"/>
        </w:rPr>
        <w:t xml:space="preserve"> </w:t>
      </w:r>
      <w:r>
        <w:t>Many</w:t>
      </w:r>
      <w:r>
        <w:rPr>
          <w:spacing w:val="17"/>
        </w:rPr>
        <w:t xml:space="preserve"> </w:t>
      </w:r>
      <w:r>
        <w:t>useful</w:t>
      </w:r>
      <w:r>
        <w:rPr>
          <w:spacing w:val="15"/>
        </w:rPr>
        <w:t xml:space="preserve"> </w:t>
      </w:r>
      <w:r>
        <w:t>improvements</w:t>
      </w:r>
      <w:r>
        <w:rPr>
          <w:spacing w:val="-5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proposed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encoder-decoder</w:t>
      </w:r>
      <w:r>
        <w:rPr>
          <w:spacing w:val="1"/>
        </w:rPr>
        <w:t xml:space="preserve"> </w:t>
      </w:r>
      <w:r>
        <w:t>structure</w:t>
      </w:r>
      <w:r>
        <w:rPr>
          <w:spacing w:val="5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semantic</w:t>
      </w:r>
      <w:r>
        <w:rPr>
          <w:spacing w:val="7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review</w:t>
      </w:r>
      <w:r>
        <w:rPr>
          <w:spacing w:val="8"/>
        </w:rPr>
        <w:t xml:space="preserve"> </w:t>
      </w:r>
      <w:r>
        <w:t>network.</w:t>
      </w:r>
      <w:r>
        <w:rPr>
          <w:spacing w:val="7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semantic</w:t>
      </w:r>
      <w:r>
        <w:rPr>
          <w:spacing w:val="3"/>
        </w:rPr>
        <w:t xml:space="preserve"> </w:t>
      </w:r>
      <w:r>
        <w:t>attention</w:t>
      </w:r>
      <w:r>
        <w:rPr>
          <w:spacing w:val="10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combines</w:t>
      </w:r>
      <w:r>
        <w:rPr>
          <w:spacing w:val="7"/>
        </w:rPr>
        <w:t xml:space="preserve"> </w:t>
      </w:r>
      <w:r>
        <w:t>semantic</w:t>
      </w:r>
      <w:r>
        <w:rPr>
          <w:spacing w:val="5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representation</w:t>
      </w:r>
      <w:r>
        <w:rPr>
          <w:spacing w:val="1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image/encoding.</w:t>
      </w:r>
    </w:p>
    <w:p>
      <w:pPr>
        <w:pStyle w:val="5"/>
        <w:spacing w:before="147"/>
      </w:pPr>
      <w:r>
        <w:t>RELATED</w:t>
      </w:r>
      <w:r>
        <w:rPr>
          <w:spacing w:val="20"/>
        </w:rPr>
        <w:t xml:space="preserve"> </w:t>
      </w:r>
      <w:r>
        <w:t>WORK:</w:t>
      </w:r>
    </w:p>
    <w:p>
      <w:pPr>
        <w:pStyle w:val="8"/>
        <w:spacing w:before="178" w:line="264" w:lineRule="auto"/>
        <w:ind w:left="629"/>
      </w:pPr>
      <w:r>
        <w:t>Caption</w:t>
      </w:r>
      <w:r>
        <w:rPr>
          <w:spacing w:val="4"/>
        </w:rPr>
        <w:t xml:space="preserve"> </w:t>
      </w:r>
      <w:r>
        <w:t>Recommender</w:t>
      </w:r>
      <w:r>
        <w:rPr>
          <w:spacing w:val="7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integral</w:t>
      </w:r>
      <w:r>
        <w:rPr>
          <w:spacing w:val="-1"/>
        </w:rPr>
        <w:t xml:space="preserve"> </w:t>
      </w:r>
      <w:r>
        <w:t>part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understanding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environment,</w:t>
      </w:r>
      <w:r>
        <w:rPr>
          <w:spacing w:val="5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applications</w:t>
      </w:r>
      <w:r>
        <w:rPr>
          <w:spacing w:val="9"/>
        </w:rPr>
        <w:t xml:space="preserve"> </w:t>
      </w:r>
      <w:r>
        <w:t>e.g.</w:t>
      </w:r>
      <w:r>
        <w:rPr>
          <w:spacing w:val="8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subtitle</w:t>
      </w:r>
      <w:r>
        <w:rPr>
          <w:spacing w:val="8"/>
        </w:rPr>
        <w:t xml:space="preserve"> </w:t>
      </w:r>
      <w:r>
        <w:t>generation,</w:t>
      </w:r>
      <w:r>
        <w:rPr>
          <w:spacing w:val="1"/>
        </w:rPr>
        <w:t xml:space="preserve"> </w:t>
      </w:r>
      <w:r>
        <w:t>helping</w:t>
      </w:r>
      <w:r>
        <w:rPr>
          <w:spacing w:val="5"/>
        </w:rPr>
        <w:t xml:space="preserve"> </w:t>
      </w:r>
      <w:r>
        <w:t>visually</w:t>
      </w:r>
      <w:r>
        <w:rPr>
          <w:spacing w:val="5"/>
        </w:rPr>
        <w:t xml:space="preserve"> </w:t>
      </w:r>
      <w:r>
        <w:t>impaired</w:t>
      </w:r>
      <w:r>
        <w:rPr>
          <w:spacing w:val="3"/>
        </w:rPr>
        <w:t xml:space="preserve"> </w:t>
      </w:r>
      <w:r>
        <w:t>people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surroundings,</w:t>
      </w:r>
      <w:r>
        <w:rPr>
          <w:spacing w:val="1"/>
        </w:rPr>
        <w:t xml:space="preserve"> </w:t>
      </w:r>
      <w:r>
        <w:t>storytelling</w:t>
      </w:r>
      <w:r>
        <w:rPr>
          <w:spacing w:val="10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albums,</w:t>
      </w:r>
      <w:r>
        <w:rPr>
          <w:spacing w:val="7"/>
        </w:rPr>
        <w:t xml:space="preserve"> </w:t>
      </w:r>
      <w:r>
        <w:t>search</w:t>
      </w:r>
      <w:r>
        <w:rPr>
          <w:spacing w:val="7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image,</w:t>
      </w:r>
      <w:r>
        <w:rPr>
          <w:spacing w:val="4"/>
        </w:rPr>
        <w:t xml:space="preserve"> </w:t>
      </w:r>
      <w:r>
        <w:t>etc.</w:t>
      </w:r>
      <w:r>
        <w:rPr>
          <w:spacing w:val="4"/>
        </w:rPr>
        <w:t xml:space="preserve"> </w:t>
      </w:r>
      <w:r>
        <w:t>Since</w:t>
      </w:r>
      <w:r>
        <w:rPr>
          <w:spacing w:val="4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years,</w:t>
      </w:r>
      <w:r>
        <w:rPr>
          <w:spacing w:val="2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caption</w:t>
      </w:r>
      <w:r>
        <w:rPr>
          <w:spacing w:val="1"/>
        </w:rPr>
        <w:t xml:space="preserve"> </w:t>
      </w:r>
      <w:r>
        <w:t>recommendation</w:t>
      </w:r>
      <w:r>
        <w:rPr>
          <w:spacing w:val="4"/>
        </w:rPr>
        <w:t xml:space="preserve"> </w:t>
      </w:r>
      <w:r>
        <w:t>approaches</w:t>
      </w:r>
      <w:r>
        <w:rPr>
          <w:spacing w:val="6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developed.</w:t>
      </w:r>
      <w:r>
        <w:rPr>
          <w:spacing w:val="6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been</w:t>
      </w:r>
      <w:r>
        <w:rPr>
          <w:spacing w:val="5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lot</w:t>
      </w:r>
      <w:r>
        <w:rPr>
          <w:spacing w:val="-5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contributions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created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winner</w:t>
      </w:r>
      <w:r>
        <w:rPr>
          <w:spacing w:val="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ILSVRC.</w:t>
      </w:r>
      <w:r>
        <w:rPr>
          <w:spacing w:val="1"/>
        </w:rPr>
        <w:t xml:space="preserve"> </w:t>
      </w:r>
      <w:r>
        <w:t>Along</w:t>
      </w:r>
      <w:r>
        <w:rPr>
          <w:spacing w:val="5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VGG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research</w:t>
      </w:r>
      <w:r>
        <w:rPr>
          <w:spacing w:val="9"/>
        </w:rPr>
        <w:t xml:space="preserve"> </w:t>
      </w:r>
      <w:r>
        <w:t>made</w:t>
      </w:r>
      <w:r>
        <w:rPr>
          <w:spacing w:val="-5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natural</w:t>
      </w:r>
      <w:r>
        <w:rPr>
          <w:spacing w:val="6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translation</w:t>
      </w:r>
      <w:r>
        <w:rPr>
          <w:spacing w:val="14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helped</w:t>
      </w:r>
      <w:r>
        <w:rPr>
          <w:spacing w:val="13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continuously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bettering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generation.</w:t>
      </w:r>
    </w:p>
    <w:p>
      <w:pPr>
        <w:pStyle w:val="8"/>
        <w:spacing w:line="264" w:lineRule="auto"/>
        <w:ind w:left="629" w:right="21"/>
      </w:pPr>
      <w:r>
        <w:t>Researchers</w:t>
      </w:r>
      <w:r>
        <w:rPr>
          <w:spacing w:val="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AI</w:t>
      </w:r>
      <w:r>
        <w:rPr>
          <w:spacing w:val="2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used a</w:t>
      </w:r>
      <w:r>
        <w:rPr>
          <w:spacing w:val="1"/>
        </w:rPr>
        <w:t xml:space="preserve"> </w:t>
      </w:r>
      <w:r>
        <w:t>Convolution</w:t>
      </w:r>
      <w:r>
        <w:rPr>
          <w:spacing w:val="9"/>
        </w:rPr>
        <w:t xml:space="preserve"> </w:t>
      </w:r>
      <w:r>
        <w:t>Neural</w:t>
      </w:r>
      <w:r>
        <w:rPr>
          <w:spacing w:val="4"/>
        </w:rPr>
        <w:t xml:space="preserve"> </w:t>
      </w:r>
      <w:r>
        <w:t>Network</w:t>
      </w:r>
      <w:r>
        <w:rPr>
          <w:spacing w:val="9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potential</w:t>
      </w:r>
      <w:r>
        <w:rPr>
          <w:spacing w:val="2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producing</w:t>
      </w:r>
      <w:r>
        <w:rPr>
          <w:spacing w:val="5"/>
        </w:rPr>
        <w:t xml:space="preserve"> </w:t>
      </w:r>
      <w:r>
        <w:t>high-level</w:t>
      </w:r>
      <w:r>
        <w:rPr>
          <w:spacing w:val="5"/>
        </w:rPr>
        <w:t xml:space="preserve"> </w:t>
      </w:r>
      <w:r>
        <w:t>features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image.</w:t>
      </w:r>
      <w:r>
        <w:rPr>
          <w:spacing w:val="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(MIL)</w:t>
      </w:r>
      <w:r>
        <w:rPr>
          <w:spacing w:val="2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figuring</w:t>
      </w:r>
      <w:r>
        <w:rPr>
          <w:spacing w:val="1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best</w:t>
      </w:r>
      <w:r>
        <w:rPr>
          <w:spacing w:val="4"/>
        </w:rPr>
        <w:t xml:space="preserve"> </w:t>
      </w:r>
      <w:r>
        <w:t>area</w:t>
      </w:r>
      <w:r>
        <w:rPr>
          <w:spacing w:val="6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matches</w:t>
      </w:r>
      <w:r>
        <w:rPr>
          <w:spacing w:val="8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word.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t>gave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BLEU</w:t>
      </w:r>
      <w:r>
        <w:rPr>
          <w:spacing w:val="1"/>
        </w:rPr>
        <w:t xml:space="preserve"> </w:t>
      </w:r>
      <w:r>
        <w:t>score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22.9%</w:t>
      </w:r>
      <w:r>
        <w:rPr>
          <w:spacing w:val="8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MS-COCO</w:t>
      </w:r>
      <w:r>
        <w:rPr>
          <w:spacing w:val="5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Vinyals</w:t>
      </w:r>
      <w:r>
        <w:rPr>
          <w:spacing w:val="5"/>
        </w:rPr>
        <w:t xml:space="preserve"> </w:t>
      </w:r>
      <w:r>
        <w:t>came</w:t>
      </w:r>
      <w:r>
        <w:rPr>
          <w:spacing w:val="5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model</w:t>
      </w:r>
    </w:p>
    <w:p>
      <w:pPr>
        <w:pStyle w:val="8"/>
        <w:spacing w:before="38" w:line="264" w:lineRule="auto"/>
        <w:ind w:left="629" w:right="1308"/>
      </w:pPr>
      <w:r>
        <w:br w:type="column"/>
      </w:r>
      <w:r>
        <w:t>called</w:t>
      </w:r>
      <w:r>
        <w:rPr>
          <w:spacing w:val="1"/>
        </w:rPr>
        <w:t xml:space="preserve"> </w:t>
      </w:r>
      <w:r>
        <w:t>NIC</w:t>
      </w:r>
      <w:r>
        <w:rPr>
          <w:spacing w:val="1"/>
        </w:rPr>
        <w:t xml:space="preserve"> </w:t>
      </w:r>
      <w:r>
        <w:t>-Neural</w:t>
      </w:r>
      <w:r>
        <w:rPr>
          <w:spacing w:val="54"/>
        </w:rPr>
        <w:t xml:space="preserve"> </w:t>
      </w:r>
      <w:r>
        <w:t>Image</w:t>
      </w:r>
      <w:r>
        <w:rPr>
          <w:spacing w:val="54"/>
        </w:rPr>
        <w:t xml:space="preserve"> </w:t>
      </w:r>
      <w:r>
        <w:t>Caption,</w:t>
      </w:r>
      <w:r>
        <w:rPr>
          <w:spacing w:val="1"/>
        </w:rPr>
        <w:t xml:space="preserve"> </w:t>
      </w:r>
      <w:r>
        <w:t>Show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Tell</w:t>
      </w:r>
      <w:r>
        <w:rPr>
          <w:spacing w:val="2"/>
        </w:rPr>
        <w:t xml:space="preserve"> </w:t>
      </w:r>
      <w:r>
        <w:t>model,</w:t>
      </w:r>
      <w:r>
        <w:rPr>
          <w:spacing w:val="7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nothing but</w:t>
      </w:r>
      <w:r>
        <w:rPr>
          <w:spacing w:val="54"/>
        </w:rPr>
        <w:t xml:space="preserve"> </w:t>
      </w:r>
      <w:r>
        <w:t>an encoder</w:t>
      </w:r>
      <w:r>
        <w:rPr>
          <w:spacing w:val="54"/>
        </w:rPr>
        <w:t xml:space="preserve"> </w:t>
      </w:r>
      <w:r>
        <w:t>RNN which</w:t>
      </w:r>
      <w:r>
        <w:rPr>
          <w:spacing w:val="1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input</w:t>
      </w:r>
      <w:r>
        <w:rPr>
          <w:spacing w:val="8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CNN</w:t>
      </w:r>
      <w:r>
        <w:rPr>
          <w:spacing w:val="5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computer</w:t>
      </w:r>
      <w:r>
        <w:rPr>
          <w:spacing w:val="4"/>
        </w:rPr>
        <w:t xml:space="preserve"> </w:t>
      </w:r>
      <w:r>
        <w:t>vision.</w:t>
      </w:r>
      <w:r>
        <w:rPr>
          <w:spacing w:val="8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researchers</w:t>
      </w:r>
      <w:r>
        <w:rPr>
          <w:spacing w:val="9"/>
        </w:rPr>
        <w:t xml:space="preserve"> </w:t>
      </w:r>
      <w:r>
        <w:t>took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NIC</w:t>
      </w:r>
      <w:r>
        <w:rPr>
          <w:spacing w:val="7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modified</w:t>
      </w:r>
      <w:r>
        <w:rPr>
          <w:spacing w:val="12"/>
        </w:rPr>
        <w:t xml:space="preserve"> </w:t>
      </w:r>
      <w:r>
        <w:t>it.</w:t>
      </w:r>
      <w:r>
        <w:rPr>
          <w:spacing w:val="9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technique</w:t>
      </w:r>
      <w:r>
        <w:rPr>
          <w:spacing w:val="11"/>
        </w:rPr>
        <w:t xml:space="preserve"> </w:t>
      </w:r>
      <w:r>
        <w:t>that</w:t>
      </w:r>
      <w:r>
        <w:rPr>
          <w:spacing w:val="-51"/>
        </w:rPr>
        <w:t xml:space="preserve"> </w:t>
      </w:r>
      <w:r>
        <w:t>makes</w:t>
      </w:r>
      <w:r>
        <w:rPr>
          <w:spacing w:val="10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images</w:t>
      </w:r>
      <w:r>
        <w:rPr>
          <w:spacing w:val="12"/>
        </w:rPr>
        <w:t xml:space="preserve"> </w:t>
      </w:r>
      <w:r>
        <w:t>datasets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their</w:t>
      </w:r>
      <w:r>
        <w:rPr>
          <w:spacing w:val="-51"/>
        </w:rPr>
        <w:t xml:space="preserve"> </w:t>
      </w:r>
      <w:r>
        <w:t>corresponding</w:t>
      </w:r>
      <w:r>
        <w:rPr>
          <w:spacing w:val="4"/>
        </w:rPr>
        <w:t xml:space="preserve"> </w:t>
      </w:r>
      <w:r>
        <w:t>captions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study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inter-modal</w:t>
      </w:r>
      <w:r>
        <w:rPr>
          <w:spacing w:val="3"/>
        </w:rPr>
        <w:t xml:space="preserve"> </w:t>
      </w:r>
      <w:r>
        <w:t>correlations</w:t>
      </w:r>
      <w:r>
        <w:rPr>
          <w:spacing w:val="7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natural</w:t>
      </w:r>
      <w:r>
        <w:rPr>
          <w:spacing w:val="7"/>
        </w:rPr>
        <w:t xml:space="preserve"> </w:t>
      </w:r>
      <w:r>
        <w:t>language</w:t>
      </w:r>
      <w:r>
        <w:rPr>
          <w:spacing w:val="6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image</w:t>
      </w:r>
      <w:r>
        <w:rPr>
          <w:spacing w:val="6"/>
        </w:rPr>
        <w:t xml:space="preserve"> </w:t>
      </w:r>
      <w:r>
        <w:t>data.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those</w:t>
      </w:r>
      <w:r>
        <w:rPr>
          <w:spacing w:val="7"/>
        </w:rPr>
        <w:t xml:space="preserve"> </w:t>
      </w:r>
      <w:r>
        <w:t>researchers</w:t>
      </w:r>
      <w:r>
        <w:rPr>
          <w:spacing w:val="6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combination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fields,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LSTM</w:t>
      </w:r>
      <w:r>
        <w:rPr>
          <w:spacing w:val="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bidirectional</w:t>
      </w:r>
      <w:r>
        <w:rPr>
          <w:spacing w:val="1"/>
        </w:rPr>
        <w:t xml:space="preserve"> </w:t>
      </w:r>
      <w:r>
        <w:t>RNN</w:t>
      </w:r>
      <w:r>
        <w:rPr>
          <w:spacing w:val="1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descriptions,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planned</w:t>
      </w:r>
      <w:r>
        <w:rPr>
          <w:spacing w:val="6"/>
        </w:rPr>
        <w:t xml:space="preserve"> </w:t>
      </w:r>
      <w:r>
        <w:t>aim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putting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modals</w:t>
      </w:r>
      <w:r>
        <w:rPr>
          <w:spacing w:val="5"/>
        </w:rPr>
        <w:t xml:space="preserve"> </w:t>
      </w:r>
      <w:r>
        <w:t>together</w:t>
      </w:r>
      <w:r>
        <w:rPr>
          <w:spacing w:val="6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bimodal</w:t>
      </w:r>
      <w:r>
        <w:rPr>
          <w:spacing w:val="6"/>
        </w:rPr>
        <w:t xml:space="preserve"> </w:t>
      </w:r>
      <w:r>
        <w:t>embedding.</w:t>
      </w:r>
      <w:r>
        <w:rPr>
          <w:spacing w:val="9"/>
        </w:rPr>
        <w:t xml:space="preserve"> </w:t>
      </w:r>
      <w:r>
        <w:t>Flickr</w:t>
      </w:r>
      <w:r>
        <w:rPr>
          <w:spacing w:val="4"/>
        </w:rPr>
        <w:t xml:space="preserve"> </w:t>
      </w:r>
      <w:r>
        <w:t>30K,</w:t>
      </w:r>
      <w:r>
        <w:rPr>
          <w:spacing w:val="9"/>
        </w:rPr>
        <w:t xml:space="preserve"> </w:t>
      </w:r>
      <w:r>
        <w:t>Flickr</w:t>
      </w:r>
      <w:r>
        <w:rPr>
          <w:spacing w:val="1"/>
        </w:rPr>
        <w:t xml:space="preserve"> </w:t>
      </w:r>
      <w:r>
        <w:t>8K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MSCOCO</w:t>
      </w:r>
      <w:r>
        <w:rPr>
          <w:spacing w:val="5"/>
        </w:rPr>
        <w:t xml:space="preserve"> </w:t>
      </w:r>
      <w:r>
        <w:t>were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them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achieve</w:t>
      </w:r>
      <w:r>
        <w:rPr>
          <w:spacing w:val="5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bests</w:t>
      </w:r>
      <w:r>
        <w:rPr>
          <w:spacing w:val="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business</w:t>
      </w:r>
      <w:r>
        <w:rPr>
          <w:spacing w:val="4"/>
        </w:rPr>
        <w:t xml:space="preserve"> </w:t>
      </w:r>
      <w:r>
        <w:t>results.</w:t>
      </w:r>
      <w:r>
        <w:rPr>
          <w:spacing w:val="3"/>
        </w:rPr>
        <w:t xml:space="preserve"> </w:t>
      </w:r>
      <w:r>
        <w:t>Jonathan</w:t>
      </w:r>
      <w:r>
        <w:rPr>
          <w:spacing w:val="2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modified</w:t>
      </w:r>
      <w:r>
        <w:rPr>
          <w:spacing w:val="8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2015</w:t>
      </w:r>
      <w:r>
        <w:rPr>
          <w:spacing w:val="5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suggested an</w:t>
      </w:r>
      <w:r>
        <w:rPr>
          <w:spacing w:val="1"/>
        </w:rPr>
        <w:t xml:space="preserve"> </w:t>
      </w:r>
      <w:r>
        <w:t>idea of</w:t>
      </w:r>
      <w:r>
        <w:rPr>
          <w:spacing w:val="54"/>
        </w:rPr>
        <w:t xml:space="preserve"> </w:t>
      </w:r>
      <w:r>
        <w:t>a</w:t>
      </w:r>
      <w:r>
        <w:rPr>
          <w:spacing w:val="54"/>
        </w:rPr>
        <w:t xml:space="preserve"> </w:t>
      </w:r>
      <w:r>
        <w:t>model 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dense captioning</w:t>
      </w:r>
      <w:r>
        <w:rPr>
          <w:spacing w:val="54"/>
        </w:rPr>
        <w:t xml:space="preserve"> </w:t>
      </w:r>
      <w:r>
        <w:t>in</w:t>
      </w:r>
      <w:r>
        <w:rPr>
          <w:spacing w:val="54"/>
        </w:rPr>
        <w:t xml:space="preserve"> </w:t>
      </w:r>
      <w:r>
        <w:t>which</w:t>
      </w:r>
      <w:r>
        <w:rPr>
          <w:spacing w:val="5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detects</w:t>
      </w:r>
      <w:r>
        <w:rPr>
          <w:spacing w:val="5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areas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suggests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captions.</w:t>
      </w:r>
      <w:r>
        <w:rPr>
          <w:spacing w:val="6"/>
        </w:rPr>
        <w:t xml:space="preserve"> </w:t>
      </w:r>
      <w:r>
        <w:t>Chen</w:t>
      </w:r>
      <w:r>
        <w:rPr>
          <w:spacing w:val="3"/>
        </w:rPr>
        <w:t xml:space="preserve"> </w:t>
      </w:r>
      <w:r>
        <w:t>Wang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suggested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makes</w:t>
      </w:r>
      <w:r>
        <w:rPr>
          <w:spacing w:val="12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LSTM</w:t>
      </w:r>
      <w:r>
        <w:rPr>
          <w:spacing w:val="6"/>
        </w:rPr>
        <w:t xml:space="preserve"> </w:t>
      </w:r>
      <w:r>
        <w:t>networks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CNN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year</w:t>
      </w:r>
      <w:r>
        <w:rPr>
          <w:spacing w:val="4"/>
        </w:rPr>
        <w:t xml:space="preserve"> </w:t>
      </w:r>
      <w:r>
        <w:t>2016.</w:t>
      </w:r>
      <w:r>
        <w:rPr>
          <w:spacing w:val="9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period</w:t>
      </w:r>
      <w:r>
        <w:rPr>
          <w:spacing w:val="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has</w:t>
      </w:r>
      <w:r>
        <w:rPr>
          <w:spacing w:val="54"/>
        </w:rPr>
        <w:t xml:space="preserve"> </w:t>
      </w:r>
      <w:r>
        <w:t>been</w:t>
      </w:r>
      <w:r>
        <w:rPr>
          <w:spacing w:val="54"/>
        </w:rPr>
        <w:t xml:space="preserve"> </w:t>
      </w:r>
      <w:r>
        <w:t>enhancements</w:t>
      </w:r>
      <w:r>
        <w:rPr>
          <w:spacing w:val="1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captioning</w:t>
      </w:r>
      <w:r>
        <w:rPr>
          <w:spacing w:val="6"/>
        </w:rPr>
        <w:t xml:space="preserve"> </w:t>
      </w:r>
      <w:r>
        <w:t>models</w:t>
      </w:r>
      <w:r>
        <w:rPr>
          <w:spacing w:val="9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score</w:t>
      </w:r>
      <w:r>
        <w:rPr>
          <w:spacing w:val="9"/>
        </w:rPr>
        <w:t xml:space="preserve"> </w:t>
      </w:r>
      <w:r>
        <w:t>metrics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evaluating</w:t>
      </w:r>
      <w:r>
        <w:rPr>
          <w:spacing w:val="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accuracy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BLEU</w:t>
      </w:r>
      <w:r>
        <w:rPr>
          <w:spacing w:val="8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evaluation.</w:t>
      </w:r>
      <w:r>
        <w:rPr>
          <w:spacing w:val="8"/>
        </w:rPr>
        <w:t xml:space="preserve"> </w:t>
      </w:r>
      <w:r>
        <w:t>BLEU</w:t>
      </w:r>
      <w:r>
        <w:rPr>
          <w:spacing w:val="6"/>
        </w:rPr>
        <w:t xml:space="preserve"> </w:t>
      </w:r>
      <w:r>
        <w:t>-</w:t>
      </w:r>
      <w:r>
        <w:rPr>
          <w:spacing w:val="13"/>
        </w:rPr>
        <w:t xml:space="preserve"> </w:t>
      </w:r>
      <w:r>
        <w:t>being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evaluation</w:t>
      </w:r>
      <w:r>
        <w:rPr>
          <w:spacing w:val="6"/>
        </w:rPr>
        <w:t xml:space="preserve"> </w:t>
      </w:r>
      <w:r>
        <w:t>metric</w:t>
      </w:r>
      <w:r>
        <w:rPr>
          <w:spacing w:val="7"/>
        </w:rPr>
        <w:t xml:space="preserve"> </w:t>
      </w:r>
      <w:r>
        <w:t>adopted</w:t>
      </w:r>
      <w:r>
        <w:rPr>
          <w:spacing w:val="6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many</w:t>
      </w:r>
      <w:r>
        <w:rPr>
          <w:spacing w:val="9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groups.</w:t>
      </w:r>
      <w:r>
        <w:rPr>
          <w:spacing w:val="6"/>
        </w:rPr>
        <w:t xml:space="preserve"> </w:t>
      </w:r>
      <w:r>
        <w:t>Now,</w:t>
      </w:r>
      <w:r>
        <w:rPr>
          <w:spacing w:val="7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state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arts</w:t>
      </w:r>
      <w:r>
        <w:rPr>
          <w:spacing w:val="1"/>
        </w:rPr>
        <w:t xml:space="preserve"> </w:t>
      </w:r>
      <w:r>
        <w:t>metrics</w:t>
      </w:r>
      <w:r>
        <w:rPr>
          <w:spacing w:val="6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come</w:t>
      </w:r>
      <w:r>
        <w:rPr>
          <w:spacing w:val="9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CIDER</w:t>
      </w:r>
      <w:r>
        <w:rPr>
          <w:spacing w:val="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are</w:t>
      </w:r>
    </w:p>
    <w:p>
      <w:pPr>
        <w:spacing w:after="0" w:line="264" w:lineRule="auto"/>
        <w:sectPr>
          <w:pgSz w:w="12240" w:h="15840"/>
          <w:pgMar w:top="1300" w:right="580" w:bottom="280" w:left="1240" w:header="720" w:footer="720" w:gutter="0"/>
          <w:cols w:equalWidth="0" w:num="2">
            <w:col w:w="4501" w:space="76"/>
            <w:col w:w="5843"/>
          </w:cols>
        </w:sectPr>
      </w:pPr>
    </w:p>
    <w:p>
      <w:pPr>
        <w:pStyle w:val="8"/>
        <w:spacing w:before="38" w:line="266" w:lineRule="auto"/>
        <w:ind w:left="629" w:right="-6"/>
      </w:pPr>
      <w:r>
        <w:t>replacing</w:t>
      </w:r>
      <w:r>
        <w:rPr>
          <w:spacing w:val="10"/>
        </w:rPr>
        <w:t xml:space="preserve"> </w:t>
      </w:r>
      <w:r>
        <w:t>older</w:t>
      </w:r>
      <w:r>
        <w:rPr>
          <w:spacing w:val="12"/>
        </w:rPr>
        <w:t xml:space="preserve"> </w:t>
      </w:r>
      <w:r>
        <w:t>metrics</w:t>
      </w:r>
      <w:r>
        <w:rPr>
          <w:spacing w:val="10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BLEU</w:t>
      </w:r>
      <w:r>
        <w:rPr>
          <w:spacing w:val="9"/>
        </w:rPr>
        <w:t xml:space="preserve"> </w:t>
      </w:r>
      <w:r>
        <w:t>score,</w:t>
      </w:r>
      <w:r>
        <w:rPr>
          <w:spacing w:val="-52"/>
        </w:rPr>
        <w:t xml:space="preserve"> </w:t>
      </w:r>
      <w:r>
        <w:t>etc.</w:t>
      </w:r>
    </w:p>
    <w:p>
      <w:pPr>
        <w:pStyle w:val="5"/>
        <w:spacing w:before="144"/>
        <w:rPr>
          <w:b w:val="0"/>
        </w:rPr>
      </w:pPr>
      <w:r>
        <w:t>APPROACH</w:t>
      </w:r>
      <w:r>
        <w:rPr>
          <w:spacing w:val="5"/>
        </w:rPr>
        <w:t xml:space="preserve"> </w:t>
      </w:r>
      <w:r>
        <w:rPr>
          <w:b w:val="0"/>
        </w:rPr>
        <w:t>:</w:t>
      </w:r>
    </w:p>
    <w:p>
      <w:pPr>
        <w:pStyle w:val="8"/>
        <w:spacing w:before="180" w:line="264" w:lineRule="auto"/>
        <w:ind w:left="629" w:right="14"/>
      </w:pPr>
      <w:r>
        <w:t>Recent</w:t>
      </w:r>
      <w:r>
        <w:rPr>
          <w:spacing w:val="2"/>
        </w:rPr>
        <w:t xml:space="preserve"> </w:t>
      </w:r>
      <w:r>
        <w:t>developments</w:t>
      </w:r>
      <w:r>
        <w:rPr>
          <w:spacing w:val="8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field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related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captioning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main</w:t>
      </w:r>
      <w:r>
        <w:rPr>
          <w:spacing w:val="54"/>
        </w:rPr>
        <w:t xml:space="preserve"> </w:t>
      </w:r>
      <w:r>
        <w:t>source</w:t>
      </w:r>
      <w:r>
        <w:rPr>
          <w:spacing w:val="-5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motivation</w:t>
      </w:r>
      <w:r>
        <w:rPr>
          <w:spacing w:val="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t>research</w:t>
      </w:r>
      <w:r>
        <w:rPr>
          <w:spacing w:val="4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proposed</w:t>
      </w:r>
      <w:r>
        <w:rPr>
          <w:spacing w:val="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paper</w:t>
      </w:r>
      <w:r>
        <w:rPr>
          <w:spacing w:val="8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eventual</w:t>
      </w:r>
      <w:r>
        <w:rPr>
          <w:spacing w:val="4"/>
        </w:rPr>
        <w:t xml:space="preserve"> </w:t>
      </w:r>
      <w:r>
        <w:t>aim</w:t>
      </w:r>
      <w:r>
        <w:rPr>
          <w:spacing w:val="4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predict</w:t>
      </w:r>
      <w:r>
        <w:rPr>
          <w:spacing w:val="2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3"/>
        </w:rPr>
        <w:t xml:space="preserve"> </w:t>
      </w:r>
      <w:r>
        <w:t>descriptions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various</w:t>
      </w:r>
      <w:r>
        <w:rPr>
          <w:spacing w:val="15"/>
        </w:rPr>
        <w:t xml:space="preserve"> </w:t>
      </w:r>
      <w:r>
        <w:t>areas</w:t>
      </w:r>
      <w:r>
        <w:rPr>
          <w:spacing w:val="-5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image.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research</w:t>
      </w:r>
      <w:r>
        <w:rPr>
          <w:spacing w:val="2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focuses</w:t>
      </w:r>
      <w:r>
        <w:rPr>
          <w:spacing w:val="9"/>
        </w:rPr>
        <w:t xml:space="preserve"> </w:t>
      </w:r>
      <w:r>
        <w:t>mainly</w:t>
      </w:r>
      <w:r>
        <w:rPr>
          <w:spacing w:val="11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obtaining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results</w:t>
      </w:r>
      <w:r>
        <w:rPr>
          <w:spacing w:val="-52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several</w:t>
      </w:r>
      <w:r>
        <w:rPr>
          <w:spacing w:val="3"/>
        </w:rPr>
        <w:t xml:space="preserve"> </w:t>
      </w:r>
      <w:r>
        <w:t>image</w:t>
      </w:r>
      <w:r>
        <w:rPr>
          <w:spacing w:val="8"/>
        </w:rPr>
        <w:t xml:space="preserve"> </w:t>
      </w:r>
      <w:r>
        <w:t>captioning</w:t>
      </w:r>
      <w:r>
        <w:rPr>
          <w:spacing w:val="13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by</w:t>
      </w:r>
      <w:r>
        <w:rPr>
          <w:spacing w:val="-51"/>
        </w:rPr>
        <w:t xml:space="preserve"> </w:t>
      </w:r>
      <w:r>
        <w:t>making</w:t>
      </w:r>
      <w:r>
        <w:rPr>
          <w:spacing w:val="4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BLEU</w:t>
      </w:r>
      <w:r>
        <w:rPr>
          <w:spacing w:val="8"/>
        </w:rPr>
        <w:t xml:space="preserve"> </w:t>
      </w:r>
      <w:r>
        <w:t>score</w:t>
      </w:r>
      <w:r>
        <w:rPr>
          <w:spacing w:val="3"/>
        </w:rPr>
        <w:t xml:space="preserve"> </w:t>
      </w:r>
      <w:r>
        <w:t>metric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7"/>
        </w:rPr>
        <w:t xml:space="preserve"> </w:t>
      </w:r>
      <w:r>
        <w:t>comparing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performance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captioning</w:t>
      </w:r>
      <w:r>
        <w:rPr>
          <w:spacing w:val="5"/>
        </w:rPr>
        <w:t xml:space="preserve"> </w:t>
      </w:r>
      <w:r>
        <w:t>models.</w:t>
      </w:r>
    </w:p>
    <w:p>
      <w:pPr>
        <w:pStyle w:val="8"/>
        <w:spacing w:line="264" w:lineRule="auto"/>
        <w:ind w:left="629" w:right="9"/>
      </w:pPr>
      <w:r>
        <w:t>Various</w:t>
      </w:r>
      <w:r>
        <w:rPr>
          <w:spacing w:val="5"/>
        </w:rPr>
        <w:t xml:space="preserve"> </w:t>
      </w:r>
      <w:r>
        <w:t>CNN</w:t>
      </w:r>
      <w:r>
        <w:rPr>
          <w:spacing w:val="5"/>
        </w:rPr>
        <w:t xml:space="preserve"> </w:t>
      </w:r>
      <w:r>
        <w:t>models</w:t>
      </w:r>
      <w:r>
        <w:rPr>
          <w:spacing w:val="6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VGG16,</w:t>
      </w:r>
      <w:r>
        <w:rPr>
          <w:spacing w:val="1"/>
        </w:rPr>
        <w:t xml:space="preserve"> </w:t>
      </w:r>
      <w:r>
        <w:t>Inception-V3</w:t>
      </w:r>
      <w:r>
        <w:rPr>
          <w:spacing w:val="9"/>
        </w:rPr>
        <w:t xml:space="preserve"> </w:t>
      </w:r>
      <w:r>
        <w:t>etc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images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extracting</w:t>
      </w:r>
      <w:r>
        <w:rPr>
          <w:spacing w:val="5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images.</w:t>
      </w:r>
      <w:r>
        <w:rPr>
          <w:spacing w:val="5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encoded</w:t>
      </w:r>
      <w:r>
        <w:rPr>
          <w:spacing w:val="2"/>
        </w:rPr>
        <w:t xml:space="preserve"> </w:t>
      </w:r>
      <w:r>
        <w:t>images</w:t>
      </w:r>
      <w:r>
        <w:rPr>
          <w:spacing w:val="5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decoders,</w:t>
      </w:r>
      <w:r>
        <w:rPr>
          <w:spacing w:val="-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unidirectional</w:t>
      </w:r>
      <w:r>
        <w:rPr>
          <w:spacing w:val="2"/>
        </w:rPr>
        <w:t xml:space="preserve"> </w:t>
      </w:r>
      <w:r>
        <w:t>LSTM</w:t>
      </w:r>
      <w:r>
        <w:rPr>
          <w:spacing w:val="1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bidirectional</w:t>
      </w:r>
      <w:r>
        <w:rPr>
          <w:spacing w:val="1"/>
        </w:rPr>
        <w:t xml:space="preserve"> </w:t>
      </w:r>
      <w:r>
        <w:t>LSTM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obtain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results.</w:t>
      </w:r>
      <w:r>
        <w:rPr>
          <w:spacing w:val="6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greedy</w:t>
      </w:r>
      <w:r>
        <w:rPr>
          <w:spacing w:val="2"/>
        </w:rPr>
        <w:t xml:space="preserve"> </w:t>
      </w:r>
      <w:r>
        <w:t>search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beam</w:t>
      </w:r>
      <w:r>
        <w:rPr>
          <w:spacing w:val="6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algorithm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generate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caption</w:t>
      </w:r>
      <w:r>
        <w:rPr>
          <w:spacing w:val="10"/>
        </w:rPr>
        <w:t xml:space="preserve"> </w:t>
      </w:r>
      <w:r>
        <w:t>from</w:t>
      </w:r>
      <w:r>
        <w:rPr>
          <w:spacing w:val="-51"/>
        </w:rPr>
        <w:t xml:space="preserve"> </w:t>
      </w:r>
      <w:r>
        <w:t>encoded</w:t>
      </w:r>
      <w:r>
        <w:rPr>
          <w:spacing w:val="2"/>
        </w:rPr>
        <w:t xml:space="preserve"> </w:t>
      </w:r>
      <w:r>
        <w:t>features.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caption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4"/>
        </w:rPr>
        <w:t xml:space="preserve"> </w:t>
      </w:r>
      <w:r>
        <w:t>caption</w:t>
      </w:r>
      <w:r>
        <w:rPr>
          <w:spacing w:val="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Bilingual</w:t>
      </w:r>
      <w:r>
        <w:rPr>
          <w:spacing w:val="1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Understudy</w:t>
      </w:r>
      <w:r>
        <w:rPr>
          <w:spacing w:val="-4"/>
        </w:rPr>
        <w:t xml:space="preserve"> </w:t>
      </w:r>
      <w:r>
        <w:t>score.</w:t>
      </w:r>
    </w:p>
    <w:p>
      <w:pPr>
        <w:pStyle w:val="5"/>
        <w:numPr>
          <w:ilvl w:val="0"/>
          <w:numId w:val="1"/>
        </w:numPr>
        <w:tabs>
          <w:tab w:val="left" w:pos="820"/>
        </w:tabs>
        <w:spacing w:before="135" w:after="0" w:line="240" w:lineRule="auto"/>
        <w:ind w:left="819" w:right="0" w:hanging="193"/>
        <w:jc w:val="left"/>
        <w:rPr>
          <w:b w:val="0"/>
        </w:rPr>
      </w:pPr>
      <w:r>
        <w:t>Convolution</w:t>
      </w:r>
      <w:r>
        <w:rPr>
          <w:spacing w:val="8"/>
        </w:rPr>
        <w:t xml:space="preserve"> </w:t>
      </w:r>
      <w:r>
        <w:t>Models</w:t>
      </w:r>
      <w:r>
        <w:rPr>
          <w:spacing w:val="12"/>
        </w:rPr>
        <w:t xml:space="preserve"> </w:t>
      </w:r>
      <w:r>
        <w:t>Encoders</w:t>
      </w:r>
      <w:r>
        <w:rPr>
          <w:b w:val="0"/>
        </w:rPr>
        <w:t>:</w:t>
      </w:r>
    </w:p>
    <w:p>
      <w:pPr>
        <w:pStyle w:val="8"/>
        <w:spacing w:before="180" w:line="264" w:lineRule="auto"/>
        <w:ind w:left="629" w:right="-4"/>
      </w:pP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6"/>
        </w:rPr>
        <w:t xml:space="preserve"> </w:t>
      </w:r>
      <w:r>
        <w:t>discusses</w:t>
      </w:r>
      <w:r>
        <w:rPr>
          <w:spacing w:val="3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convolution</w:t>
      </w:r>
      <w:r>
        <w:rPr>
          <w:spacing w:val="2"/>
        </w:rPr>
        <w:t xml:space="preserve"> </w:t>
      </w:r>
      <w:r>
        <w:t>models</w:t>
      </w:r>
      <w:r>
        <w:rPr>
          <w:spacing w:val="4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9"/>
        </w:rPr>
        <w:t xml:space="preserve"> </w:t>
      </w:r>
      <w:r>
        <w:t>work.</w:t>
      </w:r>
      <w:r>
        <w:rPr>
          <w:spacing w:val="12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encoders</w:t>
      </w:r>
      <w:r>
        <w:rPr>
          <w:spacing w:val="-51"/>
        </w:rPr>
        <w:t xml:space="preserve"> </w:t>
      </w:r>
      <w:r>
        <w:t>namely,</w:t>
      </w:r>
      <w:r>
        <w:rPr>
          <w:spacing w:val="12"/>
        </w:rPr>
        <w:t xml:space="preserve"> </w:t>
      </w:r>
      <w:r>
        <w:t>VGG16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Inception-V3.</w:t>
      </w:r>
      <w:r>
        <w:rPr>
          <w:spacing w:val="14"/>
        </w:rPr>
        <w:t xml:space="preserve"> </w:t>
      </w:r>
      <w:r>
        <w:t>Each</w:t>
      </w:r>
      <w:r>
        <w:rPr>
          <w:spacing w:val="-51"/>
        </w:rPr>
        <w:t xml:space="preserve"> </w:t>
      </w:r>
      <w:r>
        <w:t>convolution</w:t>
      </w:r>
      <w:r>
        <w:rPr>
          <w:spacing w:val="10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brief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subsections.</w:t>
      </w:r>
    </w:p>
    <w:p>
      <w:pPr>
        <w:pStyle w:val="8"/>
        <w:spacing w:before="38" w:line="264" w:lineRule="auto"/>
        <w:ind w:left="627" w:right="1306"/>
      </w:pPr>
      <w:r>
        <w:br w:type="column"/>
      </w:r>
      <w:r>
        <w:t>VGG16:</w:t>
      </w:r>
      <w:r>
        <w:rPr>
          <w:spacing w:val="4"/>
        </w:rPr>
        <w:t xml:space="preserve"> </w:t>
      </w:r>
      <w:r>
        <w:t>VGG16</w:t>
      </w:r>
      <w:r>
        <w:rPr>
          <w:spacing w:val="5"/>
        </w:rPr>
        <w:t xml:space="preserve"> </w:t>
      </w:r>
      <w:r>
        <w:t>consists</w:t>
      </w:r>
      <w:r>
        <w:rPr>
          <w:spacing w:val="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16-layer</w:t>
      </w:r>
      <w:r>
        <w:rPr>
          <w:spacing w:val="1"/>
        </w:rPr>
        <w:t xml:space="preserve"> </w:t>
      </w:r>
      <w:r>
        <w:t>network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completion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encoding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image.</w:t>
      </w:r>
      <w:r>
        <w:rPr>
          <w:spacing w:val="8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16</w:t>
      </w:r>
      <w:r>
        <w:rPr>
          <w:spacing w:val="9"/>
        </w:rPr>
        <w:t xml:space="preserve"> </w:t>
      </w:r>
      <w:r>
        <w:t>layers</w:t>
      </w:r>
      <w:r>
        <w:rPr>
          <w:spacing w:val="-51"/>
        </w:rPr>
        <w:t xml:space="preserve"> </w:t>
      </w:r>
      <w:r>
        <w:t>present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VGG16</w:t>
      </w:r>
      <w:r>
        <w:rPr>
          <w:spacing w:val="7"/>
        </w:rPr>
        <w:t xml:space="preserve"> </w:t>
      </w:r>
      <w:r>
        <w:t>network,</w:t>
      </w:r>
      <w:r>
        <w:rPr>
          <w:spacing w:val="4"/>
        </w:rPr>
        <w:t xml:space="preserve"> </w:t>
      </w:r>
      <w:r>
        <w:t>3</w:t>
      </w:r>
      <w:r>
        <w:rPr>
          <w:spacing w:val="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dense</w:t>
      </w:r>
      <w:r>
        <w:rPr>
          <w:spacing w:val="1"/>
        </w:rPr>
        <w:t xml:space="preserve"> </w:t>
      </w:r>
      <w:r>
        <w:t>layers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rest</w:t>
      </w:r>
      <w:r>
        <w:rPr>
          <w:spacing w:val="2"/>
        </w:rPr>
        <w:t xml:space="preserve"> </w:t>
      </w:r>
      <w:r>
        <w:t>16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convolution</w:t>
      </w:r>
      <w:r>
        <w:rPr>
          <w:spacing w:val="9"/>
        </w:rPr>
        <w:t xml:space="preserve"> </w:t>
      </w:r>
      <w:r>
        <w:t>layers.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architecture</w:t>
      </w:r>
      <w:r>
        <w:rPr>
          <w:spacing w:val="1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VGG16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shown</w:t>
      </w:r>
      <w:r>
        <w:rPr>
          <w:spacing w:val="8"/>
        </w:rPr>
        <w:t xml:space="preserve"> </w:t>
      </w:r>
      <w:r>
        <w:t>below.For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done</w:t>
      </w:r>
      <w:r>
        <w:rPr>
          <w:spacing w:val="15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image,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dimension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224*224</w:t>
      </w:r>
      <w:r>
        <w:rPr>
          <w:spacing w:val="3"/>
        </w:rPr>
        <w:t xml:space="preserve"> </w:t>
      </w:r>
      <w:r>
        <w:t>image.</w:t>
      </w:r>
      <w:r>
        <w:rPr>
          <w:spacing w:val="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fixed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length</w:t>
      </w:r>
      <w:r>
        <w:rPr>
          <w:spacing w:val="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stride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CNN</w:t>
      </w:r>
      <w:r>
        <w:rPr>
          <w:spacing w:val="-51"/>
        </w:rPr>
        <w:t xml:space="preserve"> </w:t>
      </w:r>
      <w:r>
        <w:t>layer</w:t>
      </w:r>
      <w:r>
        <w:rPr>
          <w:spacing w:val="6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filters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size</w:t>
      </w:r>
      <w:r>
        <w:rPr>
          <w:spacing w:val="11"/>
        </w:rPr>
        <w:t xml:space="preserve"> </w:t>
      </w:r>
      <w:r>
        <w:t>3*3.</w:t>
      </w:r>
      <w:r>
        <w:rPr>
          <w:spacing w:val="7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next</w:t>
      </w:r>
      <w:r>
        <w:rPr>
          <w:spacing w:val="5"/>
        </w:rPr>
        <w:t xml:space="preserve"> </w:t>
      </w:r>
      <w:r>
        <w:t>step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Max</w:t>
      </w:r>
      <w:r>
        <w:rPr>
          <w:spacing w:val="7"/>
        </w:rPr>
        <w:t xml:space="preserve"> </w:t>
      </w:r>
      <w:r>
        <w:t>pooling,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window</w:t>
      </w:r>
      <w:r>
        <w:rPr>
          <w:spacing w:val="6"/>
        </w:rPr>
        <w:t xml:space="preserve"> </w:t>
      </w:r>
      <w:r>
        <w:t>size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2*2-pixel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stride</w:t>
      </w:r>
      <w:r>
        <w:rPr>
          <w:spacing w:val="2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2.</w:t>
      </w:r>
    </w:p>
    <w:p>
      <w:pPr>
        <w:pStyle w:val="8"/>
        <w:rPr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4135755</wp:posOffset>
            </wp:positionH>
            <wp:positionV relativeFrom="paragraph">
              <wp:posOffset>187960</wp:posOffset>
            </wp:positionV>
            <wp:extent cx="2693670" cy="331914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951" cy="331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2" w:line="264" w:lineRule="auto"/>
        <w:ind w:left="627" w:right="1315"/>
      </w:pPr>
      <w:r>
        <w:rPr>
          <w:b/>
        </w:rPr>
        <w:t>Inception-V3:</w:t>
      </w:r>
      <w:r>
        <w:rPr>
          <w:b/>
          <w:spacing w:val="9"/>
        </w:rPr>
        <w:t xml:space="preserve"> </w:t>
      </w:r>
      <w:r>
        <w:t>InceptionV3</w:t>
      </w:r>
      <w:r>
        <w:rPr>
          <w:spacing w:val="14"/>
        </w:rPr>
        <w:t xml:space="preserve"> </w:t>
      </w:r>
      <w:r>
        <w:t>consists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48-layer</w:t>
      </w:r>
      <w:r>
        <w:rPr>
          <w:spacing w:val="6"/>
        </w:rPr>
        <w:t xml:space="preserve"> </w:t>
      </w:r>
      <w:r>
        <w:t>deep</w:t>
      </w:r>
      <w:r>
        <w:rPr>
          <w:spacing w:val="7"/>
        </w:rPr>
        <w:t xml:space="preserve"> </w:t>
      </w:r>
      <w:r>
        <w:t>convolutional</w:t>
      </w:r>
      <w:r>
        <w:rPr>
          <w:spacing w:val="6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for performing</w:t>
      </w:r>
      <w:r>
        <w:rPr>
          <w:spacing w:val="1"/>
        </w:rPr>
        <w:t xml:space="preserve"> </w:t>
      </w:r>
      <w:r>
        <w:t>the task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image.</w:t>
      </w:r>
      <w:r>
        <w:rPr>
          <w:spacing w:val="13"/>
        </w:rPr>
        <w:t xml:space="preserve"> </w:t>
      </w:r>
      <w:r>
        <w:t>InceptionV3</w:t>
      </w:r>
      <w:r>
        <w:rPr>
          <w:spacing w:val="11"/>
        </w:rPr>
        <w:t xml:space="preserve"> </w:t>
      </w:r>
      <w:r>
        <w:t>stacks</w:t>
      </w:r>
      <w:r>
        <w:rPr>
          <w:spacing w:val="13"/>
        </w:rPr>
        <w:t xml:space="preserve"> </w:t>
      </w:r>
      <w:r>
        <w:t>together</w:t>
      </w:r>
      <w:r>
        <w:rPr>
          <w:spacing w:val="-51"/>
        </w:rPr>
        <w:t xml:space="preserve"> </w:t>
      </w:r>
      <w:r>
        <w:t>11</w:t>
      </w:r>
      <w:r>
        <w:rPr>
          <w:spacing w:val="6"/>
        </w:rPr>
        <w:t xml:space="preserve"> </w:t>
      </w:r>
      <w:r>
        <w:t>inception</w:t>
      </w:r>
      <w:r>
        <w:rPr>
          <w:spacing w:val="8"/>
        </w:rPr>
        <w:t xml:space="preserve"> </w:t>
      </w:r>
      <w:r>
        <w:t>modules</w:t>
      </w:r>
      <w:r>
        <w:rPr>
          <w:spacing w:val="8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consists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convolution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max-</w:t>
      </w:r>
      <w:r>
        <w:rPr>
          <w:spacing w:val="1"/>
        </w:rPr>
        <w:t xml:space="preserve"> </w:t>
      </w:r>
      <w:r>
        <w:t>pooling</w:t>
      </w:r>
      <w:r>
        <w:rPr>
          <w:spacing w:val="4"/>
        </w:rPr>
        <w:t xml:space="preserve"> </w:t>
      </w:r>
      <w:r>
        <w:t>layers. For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image,</w:t>
      </w:r>
    </w:p>
    <w:p>
      <w:pPr>
        <w:spacing w:after="0" w:line="264" w:lineRule="auto"/>
        <w:sectPr>
          <w:pgSz w:w="12240" w:h="15840"/>
          <w:pgMar w:top="1300" w:right="580" w:bottom="280" w:left="1240" w:header="720" w:footer="720" w:gutter="0"/>
          <w:cols w:equalWidth="0" w:num="2">
            <w:col w:w="4525" w:space="54"/>
            <w:col w:w="5841"/>
          </w:cols>
        </w:sectPr>
      </w:pPr>
    </w:p>
    <w:p>
      <w:pPr>
        <w:pStyle w:val="8"/>
        <w:spacing w:before="38" w:line="264" w:lineRule="auto"/>
        <w:ind w:left="629"/>
      </w:pPr>
      <w:r>
        <w:t>the</w:t>
      </w:r>
      <w:r>
        <w:rPr>
          <w:spacing w:val="6"/>
        </w:rPr>
        <w:t xml:space="preserve"> </w:t>
      </w:r>
      <w:r>
        <w:t>dimension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229*229</w:t>
      </w:r>
      <w:r>
        <w:rPr>
          <w:spacing w:val="8"/>
        </w:rPr>
        <w:t xml:space="preserve"> </w:t>
      </w:r>
      <w:r>
        <w:t>image.</w:t>
      </w:r>
      <w:r>
        <w:rPr>
          <w:spacing w:val="10"/>
        </w:rPr>
        <w:t xml:space="preserve"> </w:t>
      </w:r>
      <w:r>
        <w:t>Three</w:t>
      </w:r>
      <w:r>
        <w:rPr>
          <w:spacing w:val="13"/>
        </w:rPr>
        <w:t xml:space="preserve"> </w:t>
      </w:r>
      <w:r>
        <w:t>fully</w:t>
      </w:r>
      <w:r>
        <w:rPr>
          <w:spacing w:val="8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layers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size 512,</w:t>
      </w:r>
      <w:r>
        <w:rPr>
          <w:spacing w:val="6"/>
        </w:rPr>
        <w:t xml:space="preserve"> </w:t>
      </w:r>
      <w:r>
        <w:t>1024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added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final</w:t>
      </w:r>
      <w:r>
        <w:rPr>
          <w:spacing w:val="3"/>
        </w:rPr>
        <w:t xml:space="preserve"> </w:t>
      </w:r>
      <w:r>
        <w:t>concatenation</w:t>
      </w:r>
      <w:r>
        <w:rPr>
          <w:spacing w:val="12"/>
        </w:rPr>
        <w:t xml:space="preserve"> </w:t>
      </w:r>
      <w:r>
        <w:t>layer.</w:t>
      </w:r>
    </w:p>
    <w:p>
      <w:pPr>
        <w:pStyle w:val="12"/>
        <w:numPr>
          <w:ilvl w:val="0"/>
          <w:numId w:val="1"/>
        </w:numPr>
        <w:tabs>
          <w:tab w:val="left" w:pos="820"/>
        </w:tabs>
        <w:spacing w:before="149" w:after="0" w:line="264" w:lineRule="auto"/>
        <w:ind w:left="629" w:right="196" w:firstLine="0"/>
        <w:jc w:val="left"/>
        <w:rPr>
          <w:rFonts w:ascii="Calibri"/>
          <w:sz w:val="24"/>
        </w:rPr>
      </w:pPr>
      <w:r>
        <w:rPr>
          <w:rFonts w:ascii="Calibri"/>
          <w:b/>
          <w:sz w:val="24"/>
        </w:rPr>
        <w:t>Decoders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sz w:val="24"/>
        </w:rPr>
        <w:t>:This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section</w:t>
      </w:r>
      <w:r>
        <w:rPr>
          <w:rFonts w:ascii="Calibri"/>
          <w:spacing w:val="13"/>
          <w:sz w:val="24"/>
        </w:rPr>
        <w:t xml:space="preserve"> </w:t>
      </w:r>
      <w:r>
        <w:rPr>
          <w:rFonts w:ascii="Calibri"/>
          <w:sz w:val="24"/>
        </w:rPr>
        <w:t>discusses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various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decoder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models</w:t>
      </w:r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z w:val="24"/>
        </w:rPr>
        <w:t>used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1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generation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captions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images.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There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are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two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decoders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used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this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research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work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namely,</w:t>
      </w:r>
      <w:r>
        <w:rPr>
          <w:rFonts w:ascii="Calibri"/>
          <w:spacing w:val="15"/>
          <w:sz w:val="24"/>
        </w:rPr>
        <w:t xml:space="preserve"> </w:t>
      </w:r>
      <w:r>
        <w:rPr>
          <w:rFonts w:ascii="Calibri"/>
          <w:sz w:val="24"/>
        </w:rPr>
        <w:t>unidirectional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LSTM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Bidirectional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LSTM.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Each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type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LSTM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network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has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been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described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brief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following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subsections.</w:t>
      </w:r>
    </w:p>
    <w:p>
      <w:pPr>
        <w:pStyle w:val="12"/>
        <w:numPr>
          <w:ilvl w:val="0"/>
          <w:numId w:val="1"/>
        </w:numPr>
        <w:tabs>
          <w:tab w:val="left" w:pos="820"/>
        </w:tabs>
        <w:spacing w:before="148" w:after="0" w:line="264" w:lineRule="auto"/>
        <w:ind w:left="629" w:right="15" w:firstLine="0"/>
        <w:jc w:val="left"/>
        <w:rPr>
          <w:rFonts w:ascii="Calibri"/>
          <w:sz w:val="24"/>
        </w:rPr>
      </w:pPr>
      <w:r>
        <w:rPr>
          <w:rFonts w:ascii="Calibri"/>
          <w:b/>
          <w:sz w:val="24"/>
        </w:rPr>
        <w:t>LSTM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z w:val="24"/>
        </w:rPr>
        <w:t>(Long</w:t>
      </w:r>
      <w:r>
        <w:rPr>
          <w:rFonts w:ascii="Calibri"/>
          <w:b/>
          <w:spacing w:val="6"/>
          <w:sz w:val="24"/>
        </w:rPr>
        <w:t xml:space="preserve"> </w:t>
      </w:r>
      <w:r>
        <w:rPr>
          <w:rFonts w:ascii="Calibri"/>
          <w:b/>
          <w:sz w:val="24"/>
        </w:rPr>
        <w:t>Short-Term</w:t>
      </w:r>
      <w:r>
        <w:rPr>
          <w:rFonts w:ascii="Calibri"/>
          <w:b/>
          <w:spacing w:val="7"/>
          <w:sz w:val="24"/>
        </w:rPr>
        <w:t xml:space="preserve"> </w:t>
      </w:r>
      <w:r>
        <w:rPr>
          <w:rFonts w:ascii="Calibri"/>
          <w:b/>
          <w:sz w:val="24"/>
        </w:rPr>
        <w:t>Memory):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sz w:val="24"/>
        </w:rPr>
        <w:t>LSTM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have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been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widely used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researchers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in the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areas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text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translation,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audio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text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conversion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etc.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traditional RNNs,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straight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structures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are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also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present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LSTM, but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there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difference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building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manner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reiterating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modules.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main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method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which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LSTM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preserves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past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info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line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running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on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top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LSTM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network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which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called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cell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states.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All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modules</w:t>
      </w:r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network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consist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cell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state.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These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cell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states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are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fed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information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with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help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z w:val="24"/>
        </w:rPr>
        <w:t>different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gates.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These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gates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are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composed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up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sigmoid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function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-whose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value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varies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between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0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1-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so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it</w:t>
      </w:r>
      <w:r>
        <w:rPr>
          <w:rFonts w:ascii="Calibri"/>
          <w:spacing w:val="13"/>
          <w:sz w:val="24"/>
        </w:rPr>
        <w:t xml:space="preserve"> </w:t>
      </w:r>
      <w:r>
        <w:rPr>
          <w:rFonts w:ascii="Calibri"/>
          <w:sz w:val="24"/>
        </w:rPr>
        <w:t>can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be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decided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how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much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information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be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passed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to the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next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layer.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If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value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sigmoid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function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1,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it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means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whole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information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passed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next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cell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else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it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0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then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no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information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passed.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Hence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cell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states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help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network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maintain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info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in the system.</w:t>
      </w:r>
    </w:p>
    <w:p>
      <w:pPr>
        <w:pStyle w:val="12"/>
        <w:numPr>
          <w:ilvl w:val="0"/>
          <w:numId w:val="1"/>
        </w:numPr>
        <w:tabs>
          <w:tab w:val="left" w:pos="820"/>
        </w:tabs>
        <w:spacing w:before="38" w:after="0" w:line="264" w:lineRule="auto"/>
        <w:ind w:left="629" w:right="1352" w:firstLine="0"/>
        <w:jc w:val="left"/>
        <w:rPr>
          <w:rFonts w:ascii="Calibri"/>
          <w:sz w:val="24"/>
        </w:rPr>
      </w:pPr>
      <w:r>
        <w:rPr>
          <w:rFonts w:ascii="Calibri"/>
          <w:b/>
          <w:spacing w:val="2"/>
          <w:w w:val="101"/>
          <w:sz w:val="24"/>
        </w:rPr>
        <w:br w:type="column"/>
      </w:r>
      <w:r>
        <w:rPr>
          <w:rFonts w:ascii="Calibri"/>
          <w:b/>
          <w:sz w:val="24"/>
        </w:rPr>
        <w:t>Bidirectional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LSTM:</w:t>
      </w:r>
      <w:r>
        <w:rPr>
          <w:rFonts w:ascii="Calibri"/>
          <w:b/>
          <w:spacing w:val="8"/>
          <w:sz w:val="24"/>
        </w:rPr>
        <w:t xml:space="preserve"> </w:t>
      </w:r>
      <w:r>
        <w:rPr>
          <w:rFonts w:ascii="Calibri"/>
          <w:sz w:val="24"/>
        </w:rPr>
        <w:t>Bidirectional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LSTM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are an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addendum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conventional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LSTMs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can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help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significantly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enhancing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performance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model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problems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related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sequence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classification.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Bidirectional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LSTM,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or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bi-LSTM,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model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sequence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processing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that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consists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LSTMs: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one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taking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input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forward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direction,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other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backwards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direction.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Bidirectional</w:t>
      </w:r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z w:val="24"/>
        </w:rPr>
        <w:t>LSTMs</w:t>
      </w:r>
      <w:r>
        <w:rPr>
          <w:rFonts w:ascii="Calibri"/>
          <w:spacing w:val="13"/>
          <w:sz w:val="24"/>
        </w:rPr>
        <w:t xml:space="preserve"> </w:t>
      </w:r>
      <w:r>
        <w:rPr>
          <w:rFonts w:ascii="Calibri"/>
          <w:sz w:val="24"/>
        </w:rPr>
        <w:t>work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upon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LSTMs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place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one</w:t>
      </w:r>
      <w:r>
        <w:rPr>
          <w:rFonts w:ascii="Calibri"/>
          <w:spacing w:val="12"/>
          <w:sz w:val="24"/>
        </w:rPr>
        <w:t xml:space="preserve"> </w:t>
      </w:r>
      <w:r>
        <w:rPr>
          <w:rFonts w:ascii="Calibri"/>
          <w:sz w:val="24"/>
        </w:rPr>
        <w:t>on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sequence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provided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as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input.The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first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LSTM</w:t>
      </w:r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z w:val="24"/>
        </w:rPr>
        <w:t>trains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itself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on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input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sequence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as-is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second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LSTM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works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upon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reversed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copy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input</w:t>
      </w:r>
      <w:r>
        <w:rPr>
          <w:rFonts w:ascii="Calibri"/>
          <w:spacing w:val="5"/>
          <w:sz w:val="24"/>
        </w:rPr>
        <w:t xml:space="preserve"> </w:t>
      </w:r>
      <w:r>
        <w:rPr>
          <w:rFonts w:ascii="Calibri"/>
          <w:sz w:val="24"/>
        </w:rPr>
        <w:t>sequence.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By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using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bi-LSTMs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amount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information</w:t>
      </w:r>
      <w:r>
        <w:rPr>
          <w:rFonts w:ascii="Calibri"/>
          <w:spacing w:val="10"/>
          <w:sz w:val="24"/>
        </w:rPr>
        <w:t xml:space="preserve"> </w:t>
      </w:r>
      <w:r>
        <w:rPr>
          <w:rFonts w:ascii="Calibri"/>
          <w:sz w:val="24"/>
        </w:rPr>
        <w:t>available</w:t>
      </w:r>
      <w:r>
        <w:rPr>
          <w:rFonts w:ascii="Calibri"/>
          <w:spacing w:val="1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network</w:t>
      </w:r>
      <w:r>
        <w:rPr>
          <w:rFonts w:ascii="Calibri"/>
          <w:spacing w:val="13"/>
          <w:sz w:val="24"/>
        </w:rPr>
        <w:t xml:space="preserve"> </w:t>
      </w:r>
      <w:r>
        <w:rPr>
          <w:rFonts w:ascii="Calibri"/>
          <w:sz w:val="24"/>
        </w:rPr>
        <w:t>is</w:t>
      </w:r>
      <w:r>
        <w:rPr>
          <w:rFonts w:ascii="Calibri"/>
          <w:spacing w:val="-51"/>
          <w:sz w:val="24"/>
        </w:rPr>
        <w:t xml:space="preserve"> </w:t>
      </w:r>
      <w:r>
        <w:rPr>
          <w:rFonts w:ascii="Calibri"/>
          <w:sz w:val="24"/>
        </w:rPr>
        <w:t>increased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effectively,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which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helps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enhancing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context</w:t>
      </w:r>
      <w:r>
        <w:rPr>
          <w:rFonts w:ascii="Calibri"/>
          <w:spacing w:val="9"/>
          <w:sz w:val="24"/>
        </w:rPr>
        <w:t xml:space="preserve"> </w:t>
      </w:r>
      <w:r>
        <w:rPr>
          <w:rFonts w:ascii="Calibri"/>
          <w:sz w:val="24"/>
        </w:rPr>
        <w:t>available</w:t>
      </w:r>
      <w:r>
        <w:rPr>
          <w:rFonts w:ascii="Calibri"/>
          <w:spacing w:val="8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11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algorithm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thus</w:t>
      </w:r>
      <w:r>
        <w:rPr>
          <w:rFonts w:ascii="Calibri"/>
          <w:spacing w:val="6"/>
          <w:sz w:val="24"/>
        </w:rPr>
        <w:t xml:space="preserve"> </w:t>
      </w:r>
      <w:r>
        <w:rPr>
          <w:rFonts w:ascii="Calibri"/>
          <w:sz w:val="24"/>
        </w:rPr>
        <w:t>result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7"/>
          <w:sz w:val="24"/>
        </w:rPr>
        <w:t xml:space="preserve"> </w:t>
      </w:r>
      <w:r>
        <w:rPr>
          <w:rFonts w:ascii="Calibri"/>
          <w:sz w:val="24"/>
        </w:rPr>
        <w:t>complete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faster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learning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the model.</w:t>
      </w:r>
    </w:p>
    <w:p>
      <w:pPr>
        <w:pStyle w:val="8"/>
        <w:spacing w:before="141" w:line="264" w:lineRule="auto"/>
        <w:ind w:left="629" w:right="1344"/>
      </w:pPr>
      <w:r>
        <w:rPr>
          <w:b/>
        </w:rPr>
        <w:t>Dateset</w:t>
      </w:r>
      <w:r>
        <w:rPr>
          <w:b/>
          <w:spacing w:val="6"/>
        </w:rPr>
        <w:t xml:space="preserve"> </w:t>
      </w:r>
      <w:r>
        <w:rPr>
          <w:b/>
        </w:rPr>
        <w:t>Collection</w:t>
      </w:r>
      <w:r>
        <w:rPr>
          <w:b/>
          <w:spacing w:val="11"/>
        </w:rPr>
        <w:t xml:space="preserve"> </w:t>
      </w:r>
      <w:r>
        <w:t>:We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Flickr</w:t>
      </w:r>
      <w:r>
        <w:rPr>
          <w:spacing w:val="1"/>
        </w:rPr>
        <w:t xml:space="preserve"> </w:t>
      </w:r>
      <w:r>
        <w:t>8kdataset</w:t>
      </w:r>
      <w:r>
        <w:rPr>
          <w:spacing w:val="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</w:t>
      </w:r>
      <w:r>
        <w:rPr>
          <w:spacing w:val="5"/>
        </w:rPr>
        <w:t xml:space="preserve"> </w:t>
      </w:r>
      <w:r>
        <w:t>purposes.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dataset</w:t>
      </w:r>
      <w:r>
        <w:rPr>
          <w:spacing w:val="6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provided</w:t>
      </w:r>
      <w:r>
        <w:rPr>
          <w:spacing w:val="7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University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Illinois</w:t>
      </w:r>
      <w:r>
        <w:rPr>
          <w:spacing w:val="1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Arbana-Champaign.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contains</w:t>
      </w:r>
      <w:r>
        <w:rPr>
          <w:spacing w:val="4"/>
        </w:rPr>
        <w:t xml:space="preserve"> </w:t>
      </w:r>
      <w:r>
        <w:t>8000</w:t>
      </w:r>
      <w:r>
        <w:rPr>
          <w:spacing w:val="6"/>
        </w:rPr>
        <w:t xml:space="preserve"> </w:t>
      </w:r>
      <w:r>
        <w:t>images</w:t>
      </w:r>
      <w:r>
        <w:rPr>
          <w:spacing w:val="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corresponding</w:t>
      </w:r>
      <w:r>
        <w:rPr>
          <w:spacing w:val="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descriptions.</w:t>
      </w:r>
      <w:r>
        <w:rPr>
          <w:spacing w:val="9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default,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dataset</w:t>
      </w:r>
      <w:r>
        <w:rPr>
          <w:spacing w:val="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split</w:t>
      </w:r>
      <w:r>
        <w:rPr>
          <w:spacing w:val="11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folders,</w:t>
      </w:r>
      <w:r>
        <w:rPr>
          <w:spacing w:val="6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folder</w:t>
      </w:r>
      <w:r>
        <w:rPr>
          <w:spacing w:val="10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t>folder.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caption</w:t>
      </w:r>
      <w:r>
        <w:rPr>
          <w:spacing w:val="-5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stored</w:t>
      </w:r>
      <w:r>
        <w:rPr>
          <w:spacing w:val="13"/>
        </w:rPr>
        <w:t xml:space="preserve"> </w:t>
      </w:r>
      <w:r>
        <w:t>along</w:t>
      </w:r>
      <w:r>
        <w:rPr>
          <w:spacing w:val="10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respective</w:t>
      </w:r>
      <w:r>
        <w:rPr>
          <w:spacing w:val="13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distinctive</w:t>
      </w:r>
      <w:r>
        <w:rPr>
          <w:spacing w:val="5"/>
        </w:rPr>
        <w:t xml:space="preserve"> </w:t>
      </w:r>
      <w:r>
        <w:t>image-id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image</w:t>
      </w:r>
      <w:r>
        <w:rPr>
          <w:spacing w:val="1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set.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images</w:t>
      </w:r>
      <w:r>
        <w:rPr>
          <w:spacing w:val="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divided</w:t>
      </w:r>
      <w:r>
        <w:rPr>
          <w:spacing w:val="7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parts:</w:t>
      </w:r>
      <w:r>
        <w:rPr>
          <w:spacing w:val="3"/>
        </w:rPr>
        <w:t xml:space="preserve"> </w:t>
      </w:r>
      <w:r>
        <w:t>Training</w:t>
      </w:r>
      <w:r>
        <w:rPr>
          <w:spacing w:val="6"/>
        </w:rPr>
        <w:t xml:space="preserve"> </w:t>
      </w:r>
      <w:r>
        <w:t>set,</w:t>
      </w:r>
      <w:r>
        <w:rPr>
          <w:spacing w:val="4"/>
        </w:rPr>
        <w:t xml:space="preserve"> </w:t>
      </w:r>
      <w:r>
        <w:t>validation</w:t>
      </w:r>
      <w:r>
        <w:rPr>
          <w:spacing w:val="8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t>set.</w:t>
      </w:r>
      <w:r>
        <w:rPr>
          <w:spacing w:val="10"/>
        </w:rPr>
        <w:t xml:space="preserve"> </w:t>
      </w:r>
      <w:r>
        <w:t>Test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validation</w:t>
      </w:r>
      <w:r>
        <w:rPr>
          <w:spacing w:val="12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consist</w:t>
      </w:r>
      <w:r>
        <w:rPr>
          <w:spacing w:val="-5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1000</w:t>
      </w:r>
      <w:r>
        <w:rPr>
          <w:spacing w:val="2"/>
        </w:rPr>
        <w:t xml:space="preserve"> </w:t>
      </w:r>
      <w:r>
        <w:t>images</w:t>
      </w:r>
      <w:r>
        <w:rPr>
          <w:spacing w:val="5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whereas</w:t>
      </w:r>
      <w:r>
        <w:rPr>
          <w:spacing w:val="5"/>
        </w:rPr>
        <w:t xml:space="preserve"> </w:t>
      </w:r>
      <w:r>
        <w:t>the</w:t>
      </w:r>
    </w:p>
    <w:p>
      <w:pPr>
        <w:spacing w:after="0" w:line="264" w:lineRule="auto"/>
        <w:sectPr>
          <w:pgSz w:w="12240" w:h="15840"/>
          <w:pgMar w:top="1300" w:right="580" w:bottom="280" w:left="1240" w:header="720" w:footer="720" w:gutter="0"/>
          <w:cols w:equalWidth="0" w:num="2">
            <w:col w:w="4498" w:space="79"/>
            <w:col w:w="5843"/>
          </w:cols>
        </w:sectPr>
      </w:pPr>
    </w:p>
    <w:p>
      <w:pPr>
        <w:pStyle w:val="8"/>
        <w:spacing w:before="38" w:line="264" w:lineRule="auto"/>
        <w:ind w:left="629"/>
      </w:pPr>
      <w:r>
        <w:t>training</w:t>
      </w:r>
      <w:r>
        <w:rPr>
          <w:spacing w:val="3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consists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6000</w:t>
      </w:r>
      <w:r>
        <w:rPr>
          <w:spacing w:val="5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Apart</w:t>
      </w:r>
      <w:r>
        <w:rPr>
          <w:spacing w:val="9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there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datasets</w:t>
      </w:r>
      <w:r>
        <w:rPr>
          <w:spacing w:val="6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available</w:t>
      </w:r>
      <w:r>
        <w:rPr>
          <w:spacing w:val="10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MS-COCO</w:t>
      </w:r>
      <w:r>
        <w:rPr>
          <w:spacing w:val="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Flickr30k</w:t>
      </w:r>
      <w:r>
        <w:rPr>
          <w:spacing w:val="9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captioning</w:t>
      </w:r>
      <w:r>
        <w:rPr>
          <w:spacing w:val="9"/>
        </w:rPr>
        <w:t xml:space="preserve"> </w:t>
      </w:r>
      <w:r>
        <w:t>images</w:t>
      </w:r>
      <w:r>
        <w:rPr>
          <w:spacing w:val="11"/>
        </w:rPr>
        <w:t xml:space="preserve"> </w:t>
      </w:r>
      <w:r>
        <w:t>but</w:t>
      </w:r>
      <w:r>
        <w:rPr>
          <w:spacing w:val="-51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datasets</w:t>
      </w:r>
      <w:r>
        <w:rPr>
          <w:spacing w:val="4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30,000</w:t>
      </w:r>
      <w:r>
        <w:rPr>
          <w:spacing w:val="6"/>
        </w:rPr>
        <w:t xml:space="preserve"> </w:t>
      </w:r>
      <w:r>
        <w:t>images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training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datasets</w:t>
      </w:r>
      <w:r>
        <w:rPr>
          <w:spacing w:val="5"/>
        </w:rPr>
        <w:t xml:space="preserve"> </w:t>
      </w:r>
      <w:r>
        <w:t>requires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lot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power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computationally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expensive.</w:t>
      </w:r>
    </w:p>
    <w:p>
      <w:pPr>
        <w:spacing w:before="146"/>
        <w:ind w:left="629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Fig.</w:t>
      </w:r>
      <w:r>
        <w:rPr>
          <w:rFonts w:ascii="Calibri"/>
          <w:b/>
          <w:spacing w:val="8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A</w:t>
      </w:r>
      <w:r>
        <w:rPr>
          <w:rFonts w:ascii="Calibri"/>
          <w:b/>
          <w:spacing w:val="4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image</w:t>
      </w:r>
      <w:r>
        <w:rPr>
          <w:rFonts w:ascii="Calibri"/>
          <w:b/>
          <w:spacing w:val="6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from</w:t>
      </w:r>
      <w:r>
        <w:rPr>
          <w:rFonts w:ascii="Calibri"/>
          <w:b/>
          <w:spacing w:val="6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dataset:</w:t>
      </w:r>
    </w:p>
    <w:p>
      <w:pPr>
        <w:pStyle w:val="8"/>
        <w:spacing w:before="4"/>
        <w:rPr>
          <w:b/>
          <w:sz w:val="1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1188085</wp:posOffset>
            </wp:positionH>
            <wp:positionV relativeFrom="paragraph">
              <wp:posOffset>112395</wp:posOffset>
            </wp:positionV>
            <wp:extent cx="2221230" cy="1600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05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9"/>
        <w:ind w:left="629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Captions</w:t>
      </w:r>
      <w:r>
        <w:rPr>
          <w:rFonts w:ascii="Calibri"/>
          <w:b/>
          <w:spacing w:val="6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generated:</w:t>
      </w:r>
    </w:p>
    <w:p>
      <w:pPr>
        <w:pStyle w:val="8"/>
        <w:spacing w:before="2"/>
        <w:rPr>
          <w:b/>
          <w:sz w:val="11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1200785</wp:posOffset>
            </wp:positionH>
            <wp:positionV relativeFrom="paragraph">
              <wp:posOffset>111760</wp:posOffset>
            </wp:positionV>
            <wp:extent cx="2397760" cy="13970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926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120" w:line="264" w:lineRule="auto"/>
        <w:ind w:left="629" w:right="7"/>
      </w:pPr>
      <w:r>
        <w:rPr>
          <w:b/>
        </w:rPr>
        <w:t>Data</w:t>
      </w:r>
      <w:r>
        <w:rPr>
          <w:b/>
          <w:spacing w:val="8"/>
        </w:rPr>
        <w:t xml:space="preserve"> </w:t>
      </w:r>
      <w:r>
        <w:rPr>
          <w:b/>
        </w:rPr>
        <w:t>Preprocessing</w:t>
      </w:r>
      <w:r>
        <w:rPr>
          <w:b/>
          <w:spacing w:val="9"/>
        </w:rPr>
        <w:t xml:space="preserve"> </w:t>
      </w:r>
      <w:r>
        <w:t>:Flickr</w:t>
      </w:r>
      <w:r>
        <w:rPr>
          <w:spacing w:val="8"/>
        </w:rPr>
        <w:t xml:space="preserve"> </w:t>
      </w:r>
      <w:r>
        <w:t>8k</w:t>
      </w:r>
      <w:r>
        <w:rPr>
          <w:spacing w:val="5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consists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nearly</w:t>
      </w:r>
      <w:r>
        <w:rPr>
          <w:spacing w:val="6"/>
        </w:rPr>
        <w:t xml:space="preserve"> </w:t>
      </w:r>
      <w:r>
        <w:t>6000</w:t>
      </w:r>
      <w:r>
        <w:rPr>
          <w:spacing w:val="9"/>
        </w:rPr>
        <w:t xml:space="preserve"> </w:t>
      </w:r>
      <w:r>
        <w:t>train</w:t>
      </w:r>
      <w:r>
        <w:rPr>
          <w:spacing w:val="10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corresponding</w:t>
      </w:r>
      <w:r>
        <w:rPr>
          <w:spacing w:val="2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descriptions.</w:t>
      </w:r>
      <w:r>
        <w:rPr>
          <w:spacing w:val="5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descriptions</w:t>
      </w:r>
      <w:r>
        <w:rPr>
          <w:spacing w:val="14"/>
        </w:rPr>
        <w:t xml:space="preserve"> </w:t>
      </w:r>
      <w:r>
        <w:t>require</w:t>
      </w:r>
      <w:r>
        <w:rPr>
          <w:spacing w:val="14"/>
        </w:rPr>
        <w:t xml:space="preserve"> </w:t>
      </w:r>
      <w:r>
        <w:t>some</w:t>
      </w:r>
      <w:r>
        <w:rPr>
          <w:spacing w:val="12"/>
        </w:rPr>
        <w:t xml:space="preserve"> </w:t>
      </w:r>
      <w:r>
        <w:t>minimal</w:t>
      </w:r>
      <w:r>
        <w:rPr>
          <w:spacing w:val="-51"/>
        </w:rPr>
        <w:t xml:space="preserve"> </w:t>
      </w:r>
      <w:r>
        <w:t>pre-processing</w:t>
      </w:r>
      <w:r>
        <w:rPr>
          <w:spacing w:val="8"/>
        </w:rPr>
        <w:t xml:space="preserve"> </w:t>
      </w:r>
      <w:r>
        <w:t>before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train</w:t>
      </w:r>
      <w:r>
        <w:rPr>
          <w:spacing w:val="1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model.</w:t>
      </w:r>
      <w:r>
        <w:rPr>
          <w:spacing w:val="12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loaded</w:t>
      </w:r>
      <w:r>
        <w:rPr>
          <w:spacing w:val="1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all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descriptions</w:t>
      </w:r>
      <w:r>
        <w:rPr>
          <w:spacing w:val="1"/>
        </w:rPr>
        <w:t xml:space="preserve"> </w:t>
      </w:r>
      <w:r>
        <w:t>along</w:t>
      </w:r>
      <w:r>
        <w:rPr>
          <w:spacing w:val="5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corresponding</w:t>
      </w:r>
      <w:r>
        <w:rPr>
          <w:spacing w:val="7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id.</w:t>
      </w:r>
      <w:r>
        <w:rPr>
          <w:spacing w:val="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looped</w:t>
      </w:r>
      <w:r>
        <w:rPr>
          <w:spacing w:val="1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created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dictionary</w:t>
      </w:r>
      <w:r>
        <w:rPr>
          <w:spacing w:val="7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maps</w:t>
      </w:r>
      <w:r>
        <w:rPr>
          <w:spacing w:val="9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photo</w:t>
      </w:r>
      <w:r>
        <w:rPr>
          <w:spacing w:val="1"/>
        </w:rPr>
        <w:t xml:space="preserve"> </w:t>
      </w:r>
      <w:r>
        <w:t>identifier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containing</w:t>
      </w:r>
    </w:p>
    <w:p>
      <w:pPr>
        <w:pStyle w:val="8"/>
        <w:spacing w:before="38" w:line="264" w:lineRule="auto"/>
        <w:ind w:left="629" w:right="1358"/>
      </w:pPr>
      <w:r>
        <w:br w:type="column"/>
      </w:r>
      <w:r>
        <w:t>textual</w:t>
      </w:r>
      <w:r>
        <w:rPr>
          <w:spacing w:val="4"/>
        </w:rPr>
        <w:t xml:space="preserve"> </w:t>
      </w:r>
      <w:r>
        <w:t>descriptions</w:t>
      </w:r>
      <w:r>
        <w:rPr>
          <w:spacing w:val="2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did</w:t>
      </w:r>
      <w:r>
        <w:rPr>
          <w:spacing w:val="4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cleaning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textual</w:t>
      </w:r>
      <w:r>
        <w:rPr>
          <w:spacing w:val="2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vocabulary</w:t>
      </w:r>
      <w:r>
        <w:rPr>
          <w:spacing w:val="3"/>
        </w:rPr>
        <w:t xml:space="preserve"> </w:t>
      </w:r>
      <w:r>
        <w:t>size.</w:t>
      </w:r>
      <w:r>
        <w:rPr>
          <w:spacing w:val="7"/>
        </w:rPr>
        <w:t xml:space="preserve"> </w:t>
      </w:r>
      <w:r>
        <w:t>Cleaning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descriptions</w:t>
      </w:r>
      <w:r>
        <w:rPr>
          <w:spacing w:val="6"/>
        </w:rPr>
        <w:t xml:space="preserve"> </w:t>
      </w:r>
      <w:r>
        <w:t>involve:</w:t>
      </w:r>
      <w:r>
        <w:rPr>
          <w:spacing w:val="5"/>
        </w:rPr>
        <w:t xml:space="preserve"> </w:t>
      </w:r>
      <w:r>
        <w:t>removing</w:t>
      </w:r>
      <w:r>
        <w:rPr>
          <w:spacing w:val="1"/>
        </w:rPr>
        <w:t xml:space="preserve"> </w:t>
      </w:r>
      <w:r>
        <w:t>punctuations,</w:t>
      </w:r>
      <w:r>
        <w:rPr>
          <w:spacing w:val="-2"/>
        </w:rPr>
        <w:t xml:space="preserve"> </w:t>
      </w:r>
      <w:r>
        <w:t>converting</w:t>
      </w:r>
      <w:r>
        <w:rPr>
          <w:spacing w:val="4"/>
        </w:rPr>
        <w:t xml:space="preserve"> </w:t>
      </w:r>
      <w:r>
        <w:t>text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lowercase,</w:t>
      </w:r>
      <w:r>
        <w:rPr>
          <w:spacing w:val="2"/>
        </w:rPr>
        <w:t xml:space="preserve"> </w:t>
      </w:r>
      <w:r>
        <w:t>removing</w:t>
      </w:r>
      <w:r>
        <w:rPr>
          <w:spacing w:val="5"/>
        </w:rPr>
        <w:t xml:space="preserve"> </w:t>
      </w:r>
      <w:r>
        <w:t>stop</w:t>
      </w:r>
      <w:r>
        <w:rPr>
          <w:spacing w:val="5"/>
        </w:rPr>
        <w:t xml:space="preserve"> </w:t>
      </w:r>
      <w:r>
        <w:t>words</w:t>
      </w:r>
      <w:r>
        <w:rPr>
          <w:spacing w:val="8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‘a’,</w:t>
      </w:r>
      <w:r>
        <w:rPr>
          <w:spacing w:val="1"/>
        </w:rPr>
        <w:t xml:space="preserve"> </w:t>
      </w:r>
      <w:r>
        <w:t>‘an’</w:t>
      </w:r>
      <w:r>
        <w:rPr>
          <w:spacing w:val="1"/>
        </w:rPr>
        <w:t xml:space="preserve"> </w:t>
      </w:r>
      <w:r>
        <w:t>etc.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removing</w:t>
      </w:r>
      <w:r>
        <w:rPr>
          <w:spacing w:val="3"/>
        </w:rPr>
        <w:t xml:space="preserve"> </w:t>
      </w:r>
      <w:r>
        <w:t>tokens</w:t>
      </w:r>
      <w:r>
        <w:rPr>
          <w:spacing w:val="1"/>
        </w:rPr>
        <w:t xml:space="preserve"> </w:t>
      </w:r>
      <w:r>
        <w:t>containing</w:t>
      </w:r>
      <w:r>
        <w:rPr>
          <w:spacing w:val="9"/>
        </w:rPr>
        <w:t xml:space="preserve"> </w:t>
      </w:r>
      <w:r>
        <w:t>digits.</w:t>
      </w:r>
      <w:r>
        <w:rPr>
          <w:spacing w:val="8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step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create</w:t>
      </w:r>
      <w:r>
        <w:rPr>
          <w:spacing w:val="-5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vocabulary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unique</w:t>
      </w:r>
      <w:r>
        <w:rPr>
          <w:spacing w:val="2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across</w:t>
      </w:r>
      <w:r>
        <w:rPr>
          <w:spacing w:val="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descriptions.</w:t>
      </w:r>
      <w:r>
        <w:rPr>
          <w:spacing w:val="3"/>
        </w:rPr>
        <w:t xml:space="preserve"> </w:t>
      </w:r>
      <w:r>
        <w:t>Finally,</w:t>
      </w:r>
      <w:r>
        <w:rPr>
          <w:spacing w:val="2"/>
        </w:rPr>
        <w:t xml:space="preserve"> </w:t>
      </w:r>
      <w:r>
        <w:t>for each</w:t>
      </w:r>
      <w:r>
        <w:rPr>
          <w:spacing w:val="1"/>
        </w:rPr>
        <w:t xml:space="preserve"> </w:t>
      </w:r>
      <w:r>
        <w:t>description</w:t>
      </w:r>
      <w:r>
        <w:rPr>
          <w:spacing w:val="6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corresponds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need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‘’</w:t>
      </w:r>
      <w:r>
        <w:rPr>
          <w:spacing w:val="1"/>
        </w:rPr>
        <w:t xml:space="preserve"> </w:t>
      </w:r>
      <w:r>
        <w:t>token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caption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end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caption.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token</w:t>
      </w:r>
      <w:r>
        <w:rPr>
          <w:spacing w:val="5"/>
        </w:rPr>
        <w:t xml:space="preserve"> </w:t>
      </w:r>
      <w:r>
        <w:t>signifies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token</w:t>
      </w:r>
      <w:r>
        <w:rPr>
          <w:spacing w:val="1"/>
        </w:rPr>
        <w:t xml:space="preserve"> </w:t>
      </w:r>
      <w:r>
        <w:t>signifies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sequence.</w:t>
      </w:r>
    </w:p>
    <w:p>
      <w:pPr>
        <w:pStyle w:val="8"/>
        <w:spacing w:before="144" w:line="264" w:lineRule="auto"/>
        <w:ind w:left="629" w:right="1351"/>
      </w:pPr>
      <w:r>
        <w:rPr>
          <w:b/>
        </w:rPr>
        <w:t>Feature</w:t>
      </w:r>
      <w:r>
        <w:rPr>
          <w:b/>
          <w:spacing w:val="3"/>
        </w:rPr>
        <w:t xml:space="preserve"> </w:t>
      </w:r>
      <w:r>
        <w:rPr>
          <w:b/>
        </w:rPr>
        <w:t>Extraction:</w:t>
      </w:r>
      <w:r>
        <w:rPr>
          <w:b/>
          <w:spacing w:val="9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our</w:t>
      </w:r>
      <w:r>
        <w:rPr>
          <w:spacing w:val="7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work,</w:t>
      </w:r>
      <w:r>
        <w:rPr>
          <w:spacing w:val="2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acts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decoder</w:t>
      </w:r>
      <w:r>
        <w:rPr>
          <w:spacing w:val="2"/>
        </w:rPr>
        <w:t xml:space="preserve"> </w:t>
      </w:r>
      <w:r>
        <w:t>network.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training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decoder,</w:t>
      </w:r>
      <w:r>
        <w:rPr>
          <w:spacing w:val="-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must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form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fixed</w:t>
      </w:r>
      <w:r>
        <w:rPr>
          <w:spacing w:val="4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vectors.</w:t>
      </w:r>
      <w:r>
        <w:rPr>
          <w:spacing w:val="2"/>
        </w:rPr>
        <w:t xml:space="preserve"> </w:t>
      </w:r>
      <w:r>
        <w:t>Therefore,</w:t>
      </w:r>
      <w:r>
        <w:rPr>
          <w:spacing w:val="3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converted</w:t>
      </w:r>
      <w:r>
        <w:rPr>
          <w:spacing w:val="10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fixed</w:t>
      </w:r>
      <w:r>
        <w:rPr>
          <w:spacing w:val="11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fed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RNN.</w:t>
      </w:r>
      <w:r>
        <w:rPr>
          <w:spacing w:val="-51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transfer</w:t>
      </w:r>
      <w:r>
        <w:rPr>
          <w:spacing w:val="7"/>
        </w:rPr>
        <w:t xml:space="preserve"> </w:t>
      </w:r>
      <w:r>
        <w:t>learning</w:t>
      </w:r>
      <w:r>
        <w:rPr>
          <w:spacing w:val="9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extracting</w:t>
      </w:r>
      <w:r>
        <w:rPr>
          <w:spacing w:val="6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images.</w:t>
      </w:r>
    </w:p>
    <w:p>
      <w:pPr>
        <w:pStyle w:val="8"/>
        <w:spacing w:line="264" w:lineRule="auto"/>
        <w:ind w:left="629" w:right="1298"/>
      </w:pPr>
      <w:r>
        <w:t>For</w:t>
      </w:r>
      <w:r>
        <w:rPr>
          <w:spacing w:val="5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purpose,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pre-trained</w:t>
      </w:r>
      <w:r>
        <w:rPr>
          <w:spacing w:val="1"/>
        </w:rPr>
        <w:t xml:space="preserve"> </w:t>
      </w:r>
      <w:r>
        <w:t>models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weight</w:t>
      </w:r>
      <w:r>
        <w:rPr>
          <w:spacing w:val="7"/>
        </w:rPr>
        <w:t xml:space="preserve"> </w:t>
      </w:r>
      <w:r>
        <w:t>trained</w:t>
      </w:r>
      <w:r>
        <w:rPr>
          <w:spacing w:val="6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larger</w:t>
      </w:r>
      <w:r>
        <w:rPr>
          <w:spacing w:val="-51"/>
        </w:rPr>
        <w:t xml:space="preserve"> </w:t>
      </w:r>
      <w:r>
        <w:t>similar</w:t>
      </w:r>
      <w:r>
        <w:rPr>
          <w:spacing w:val="4"/>
        </w:rPr>
        <w:t xml:space="preserve"> </w:t>
      </w:r>
      <w:r>
        <w:t>data.</w:t>
      </w:r>
      <w:r>
        <w:rPr>
          <w:spacing w:val="7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computed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features</w:t>
      </w:r>
      <w:r>
        <w:rPr>
          <w:spacing w:val="54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these pre-trained</w:t>
      </w:r>
      <w:r>
        <w:rPr>
          <w:spacing w:val="1"/>
        </w:rPr>
        <w:t xml:space="preserve"> </w:t>
      </w:r>
      <w:r>
        <w:t>models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saved</w:t>
      </w:r>
      <w:r>
        <w:rPr>
          <w:spacing w:val="4"/>
        </w:rPr>
        <w:t xml:space="preserve"> </w:t>
      </w:r>
      <w:r>
        <w:t>them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file.</w:t>
      </w:r>
      <w:r>
        <w:rPr>
          <w:spacing w:val="5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loaded</w:t>
      </w:r>
      <w:r>
        <w:rPr>
          <w:spacing w:val="9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features</w:t>
      </w:r>
      <w:r>
        <w:rPr>
          <w:spacing w:val="1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fed</w:t>
      </w:r>
      <w:r>
        <w:rPr>
          <w:spacing w:val="9"/>
        </w:rPr>
        <w:t xml:space="preserve"> </w:t>
      </w:r>
      <w:r>
        <w:t>them</w:t>
      </w:r>
      <w:r>
        <w:rPr>
          <w:spacing w:val="-5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neural network</w:t>
      </w:r>
      <w:r>
        <w:rPr>
          <w:spacing w:val="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image</w:t>
      </w:r>
      <w:r>
        <w:rPr>
          <w:spacing w:val="54"/>
        </w:rPr>
        <w:t xml:space="preserve"> </w:t>
      </w:r>
      <w:r>
        <w:t>given</w:t>
      </w:r>
      <w:r>
        <w:rPr>
          <w:spacing w:val="5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dataset.</w:t>
      </w:r>
    </w:p>
    <w:p>
      <w:pPr>
        <w:spacing w:after="0" w:line="264" w:lineRule="auto"/>
        <w:sectPr>
          <w:pgSz w:w="12240" w:h="15840"/>
          <w:pgMar w:top="1300" w:right="580" w:bottom="280" w:left="1240" w:header="720" w:footer="720" w:gutter="0"/>
          <w:cols w:equalWidth="0" w:num="2">
            <w:col w:w="4528" w:space="49"/>
            <w:col w:w="5843"/>
          </w:cols>
        </w:sectPr>
      </w:pPr>
    </w:p>
    <w:p>
      <w:pPr>
        <w:pStyle w:val="8"/>
        <w:spacing w:before="38" w:line="264" w:lineRule="auto"/>
        <w:ind w:left="629"/>
      </w:pPr>
      <w:r>
        <w:rPr>
          <w:b/>
        </w:rPr>
        <w:t>Model</w:t>
      </w:r>
      <w:r>
        <w:rPr>
          <w:b/>
          <w:spacing w:val="5"/>
        </w:rPr>
        <w:t xml:space="preserve"> </w:t>
      </w:r>
      <w:r>
        <w:rPr>
          <w:b/>
        </w:rPr>
        <w:t>Training</w:t>
      </w:r>
      <w:r>
        <w:rPr>
          <w:b/>
          <w:spacing w:val="4"/>
        </w:rPr>
        <w:t xml:space="preserve"> </w:t>
      </w:r>
      <w:r>
        <w:rPr>
          <w:b/>
        </w:rPr>
        <w:t>and</w:t>
      </w:r>
      <w:r>
        <w:rPr>
          <w:b/>
          <w:spacing w:val="8"/>
        </w:rPr>
        <w:t xml:space="preserve"> </w:t>
      </w:r>
      <w:r>
        <w:rPr>
          <w:b/>
        </w:rPr>
        <w:t>Evaluation</w:t>
      </w:r>
      <w:r>
        <w:t>: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purposes,</w:t>
      </w:r>
      <w:r>
        <w:rPr>
          <w:spacing w:val="8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colaboratory</w:t>
      </w:r>
      <w:r>
        <w:rPr>
          <w:spacing w:val="10"/>
        </w:rPr>
        <w:t xml:space="preserve"> </w:t>
      </w:r>
      <w:r>
        <w:t>notebook.</w:t>
      </w:r>
      <w:r>
        <w:rPr>
          <w:spacing w:val="14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trained</w:t>
      </w:r>
      <w:r>
        <w:rPr>
          <w:spacing w:val="10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decoder</w:t>
      </w:r>
      <w:r>
        <w:rPr>
          <w:spacing w:val="1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batch</w:t>
      </w:r>
      <w:r>
        <w:rPr>
          <w:spacing w:val="3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64</w:t>
      </w:r>
      <w:r>
        <w:rPr>
          <w:spacing w:val="5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Adam</w:t>
      </w:r>
      <w:r>
        <w:rPr>
          <w:spacing w:val="4"/>
        </w:rPr>
        <w:t xml:space="preserve"> </w:t>
      </w:r>
      <w:r>
        <w:t>optimizer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categorical_crossentropy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function.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as</w:t>
      </w:r>
      <w:r>
        <w:rPr>
          <w:spacing w:val="54"/>
        </w:rPr>
        <w:t xml:space="preserve"> </w:t>
      </w:r>
      <w:r>
        <w:t>the metric</w:t>
      </w:r>
      <w:r>
        <w:rPr>
          <w:spacing w:val="5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model</w:t>
      </w:r>
      <w:r>
        <w:rPr>
          <w:spacing w:val="6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epoch.</w:t>
      </w:r>
      <w:r>
        <w:rPr>
          <w:spacing w:val="1"/>
        </w:rPr>
        <w:t xml:space="preserve"> </w:t>
      </w:r>
      <w:r>
        <w:t>We monitored</w:t>
      </w:r>
      <w:r>
        <w:rPr>
          <w:spacing w:val="54"/>
        </w:rPr>
        <w:t xml:space="preserve"> </w:t>
      </w:r>
      <w:r>
        <w:t>the validation</w:t>
      </w:r>
      <w:r>
        <w:rPr>
          <w:spacing w:val="54"/>
        </w:rPr>
        <w:t xml:space="preserve"> </w:t>
      </w:r>
      <w:r>
        <w:t>loss of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during</w:t>
      </w:r>
      <w:r>
        <w:rPr>
          <w:spacing w:val="9"/>
        </w:rPr>
        <w:t xml:space="preserve"> </w:t>
      </w:r>
      <w:r>
        <w:t>training.</w:t>
      </w:r>
      <w:r>
        <w:rPr>
          <w:spacing w:val="4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10"/>
        </w:rPr>
        <w:t xml:space="preserve"> </w:t>
      </w:r>
      <w:r>
        <w:t>loss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model</w:t>
      </w:r>
      <w:r>
        <w:rPr>
          <w:spacing w:val="1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epoch,</w:t>
      </w:r>
      <w:r>
        <w:rPr>
          <w:spacing w:val="5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saved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file.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7"/>
        </w:rPr>
        <w:t xml:space="preserve"> </w:t>
      </w:r>
      <w:r>
        <w:t>period,</w:t>
      </w:r>
      <w:r>
        <w:rPr>
          <w:spacing w:val="8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best</w:t>
      </w:r>
      <w:r>
        <w:rPr>
          <w:spacing w:val="13"/>
        </w:rPr>
        <w:t xml:space="preserve"> </w:t>
      </w:r>
      <w:r>
        <w:t>skill</w:t>
      </w:r>
      <w:r>
        <w:rPr>
          <w:spacing w:val="10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training</w:t>
      </w:r>
      <w:r>
        <w:rPr>
          <w:spacing w:val="17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model.</w:t>
      </w:r>
    </w:p>
    <w:p>
      <w:pPr>
        <w:pStyle w:val="5"/>
        <w:spacing w:before="145"/>
      </w:pPr>
      <w:r>
        <w:t>Need/Motivation:</w:t>
      </w:r>
    </w:p>
    <w:p>
      <w:pPr>
        <w:pStyle w:val="8"/>
        <w:spacing w:before="175" w:line="264" w:lineRule="auto"/>
        <w:ind w:left="629" w:right="24"/>
      </w:pPr>
      <w:r>
        <w:t>Image</w:t>
      </w:r>
      <w:r>
        <w:rPr>
          <w:spacing w:val="5"/>
        </w:rPr>
        <w:t xml:space="preserve"> </w:t>
      </w:r>
      <w:r>
        <w:t>captioning</w:t>
      </w:r>
      <w:r>
        <w:rPr>
          <w:spacing w:val="8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turned</w:t>
      </w:r>
      <w:r>
        <w:rPr>
          <w:spacing w:val="7"/>
        </w:rPr>
        <w:t xml:space="preserve"> </w:t>
      </w:r>
      <w:r>
        <w:t>out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challenging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important</w:t>
      </w:r>
      <w:r>
        <w:rPr>
          <w:spacing w:val="5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area</w:t>
      </w:r>
      <w:r>
        <w:rPr>
          <w:spacing w:val="5"/>
        </w:rPr>
        <w:t xml:space="preserve"> </w:t>
      </w:r>
      <w:r>
        <w:t>including</w:t>
      </w:r>
      <w:r>
        <w:rPr>
          <w:spacing w:val="8"/>
        </w:rPr>
        <w:t xml:space="preserve"> </w:t>
      </w:r>
      <w:r>
        <w:t>advances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language</w:t>
      </w:r>
      <w:r>
        <w:rPr>
          <w:spacing w:val="4"/>
        </w:rPr>
        <w:t xml:space="preserve"> </w:t>
      </w:r>
      <w:r>
        <w:t>modelling</w:t>
      </w:r>
      <w:r>
        <w:rPr>
          <w:spacing w:val="4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</w:t>
      </w:r>
      <w:r>
        <w:rPr>
          <w:spacing w:val="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recognition.</w:t>
      </w:r>
      <w:r>
        <w:rPr>
          <w:spacing w:val="6"/>
        </w:rPr>
        <w:t xml:space="preserve"> </w:t>
      </w:r>
      <w:r>
        <w:t>Also,</w:t>
      </w:r>
      <w:r>
        <w:rPr>
          <w:spacing w:val="3"/>
        </w:rPr>
        <w:t xml:space="preserve"> </w:t>
      </w:r>
      <w:r>
        <w:t>there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practical</w:t>
      </w:r>
      <w:r>
        <w:rPr>
          <w:spacing w:val="2"/>
        </w:rPr>
        <w:t xml:space="preserve"> </w:t>
      </w:r>
      <w:r>
        <w:t>benefits</w:t>
      </w:r>
      <w:r>
        <w:rPr>
          <w:spacing w:val="5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captions</w:t>
      </w:r>
      <w:r>
        <w:rPr>
          <w:spacing w:val="4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images</w:t>
      </w:r>
      <w:r>
        <w:rPr>
          <w:spacing w:val="5"/>
        </w:rPr>
        <w:t xml:space="preserve"> </w:t>
      </w:r>
      <w:r>
        <w:t>starting</w:t>
      </w:r>
      <w:r>
        <w:rPr>
          <w:spacing w:val="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aiding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visually</w:t>
      </w:r>
      <w:r>
        <w:rPr>
          <w:spacing w:val="14"/>
        </w:rPr>
        <w:t xml:space="preserve"> </w:t>
      </w:r>
      <w:r>
        <w:t>impaired,</w:t>
      </w:r>
      <w:r>
        <w:rPr>
          <w:spacing w:val="1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enabling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automatic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cost</w:t>
      </w:r>
      <w:r>
        <w:rPr>
          <w:spacing w:val="8"/>
        </w:rPr>
        <w:t xml:space="preserve"> </w:t>
      </w:r>
      <w:r>
        <w:t>saving</w:t>
      </w:r>
      <w:r>
        <w:rPr>
          <w:spacing w:val="-51"/>
        </w:rPr>
        <w:t xml:space="preserve"> </w:t>
      </w:r>
      <w:r>
        <w:t>labelling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millions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uploaded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internet</w:t>
      </w:r>
      <w:r>
        <w:rPr>
          <w:spacing w:val="4"/>
        </w:rPr>
        <w:t xml:space="preserve"> </w:t>
      </w:r>
      <w:r>
        <w:t>every</w:t>
      </w:r>
      <w:r>
        <w:rPr>
          <w:spacing w:val="5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then.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captioning</w:t>
      </w:r>
      <w:r>
        <w:rPr>
          <w:spacing w:val="4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induces</w:t>
      </w:r>
      <w:r>
        <w:rPr>
          <w:spacing w:val="7"/>
        </w:rPr>
        <w:t xml:space="preserve"> </w:t>
      </w:r>
      <w:r>
        <w:t>together</w:t>
      </w:r>
      <w:r>
        <w:rPr>
          <w:spacing w:val="4"/>
        </w:rPr>
        <w:t xml:space="preserve"> </w:t>
      </w:r>
      <w:r>
        <w:t>state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art</w:t>
      </w:r>
      <w:r>
        <w:rPr>
          <w:spacing w:val="1"/>
        </w:rPr>
        <w:t xml:space="preserve"> </w:t>
      </w:r>
      <w:r>
        <w:t>models</w:t>
      </w:r>
      <w:r>
        <w:rPr>
          <w:spacing w:val="15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Natural</w:t>
      </w:r>
      <w:r>
        <w:rPr>
          <w:spacing w:val="13"/>
        </w:rPr>
        <w:t xml:space="preserve"> </w:t>
      </w:r>
      <w:r>
        <w:t>Language</w:t>
      </w:r>
      <w:r>
        <w:rPr>
          <w:spacing w:val="10"/>
        </w:rPr>
        <w:t xml:space="preserve"> </w:t>
      </w:r>
      <w:r>
        <w:t>Processing</w:t>
      </w:r>
      <w:r>
        <w:rPr>
          <w:spacing w:val="-5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Computer</w:t>
      </w:r>
      <w:r>
        <w:rPr>
          <w:spacing w:val="14"/>
        </w:rPr>
        <w:t xml:space="preserve"> </w:t>
      </w:r>
      <w:r>
        <w:t>Vision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fields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Intelligence.</w:t>
      </w:r>
      <w:r>
        <w:rPr>
          <w:spacing w:val="6"/>
        </w:rPr>
        <w:t xml:space="preserve"> </w:t>
      </w:r>
      <w:r>
        <w:t>Due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rapid</w:t>
      </w:r>
      <w:r>
        <w:rPr>
          <w:spacing w:val="8"/>
        </w:rPr>
        <w:t xml:space="preserve"> </w:t>
      </w:r>
      <w:r>
        <w:t>increase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technology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advancement</w:t>
      </w:r>
      <w:r>
        <w:rPr>
          <w:spacing w:val="9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image</w:t>
      </w:r>
      <w:r>
        <w:rPr>
          <w:spacing w:val="-51"/>
        </w:rPr>
        <w:t xml:space="preserve"> </w:t>
      </w:r>
      <w:r>
        <w:t>classification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object</w:t>
      </w:r>
      <w:r>
        <w:rPr>
          <w:spacing w:val="5"/>
        </w:rPr>
        <w:t xml:space="preserve"> </w:t>
      </w:r>
      <w:r>
        <w:t>detection,</w:t>
      </w:r>
      <w:r>
        <w:rPr>
          <w:spacing w:val="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becomes</w:t>
      </w:r>
      <w:r>
        <w:rPr>
          <w:spacing w:val="4"/>
        </w:rPr>
        <w:t xml:space="preserve"> </w:t>
      </w:r>
      <w:r>
        <w:t>possible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generates</w:t>
      </w:r>
      <w:r>
        <w:rPr>
          <w:spacing w:val="2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sentences</w:t>
      </w:r>
      <w:r>
        <w:rPr>
          <w:spacing w:val="5"/>
        </w:rPr>
        <w:t xml:space="preserve"> </w:t>
      </w:r>
      <w:r>
        <w:t>to</w:t>
      </w:r>
    </w:p>
    <w:p>
      <w:pPr>
        <w:pStyle w:val="8"/>
        <w:spacing w:before="38" w:line="264" w:lineRule="auto"/>
        <w:ind w:left="629" w:right="1415"/>
      </w:pPr>
      <w:r>
        <w:br w:type="column"/>
      </w:r>
      <w:r>
        <w:t>identify</w:t>
      </w:r>
      <w:r>
        <w:rPr>
          <w:spacing w:val="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making</w:t>
      </w:r>
      <w:r>
        <w:rPr>
          <w:spacing w:val="10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easy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understand.</w:t>
      </w:r>
      <w:r>
        <w:rPr>
          <w:spacing w:val="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advantages</w:t>
      </w:r>
      <w:r>
        <w:rPr>
          <w:spacing w:val="8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generating</w:t>
      </w:r>
      <w:r>
        <w:rPr>
          <w:spacing w:val="8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natural</w:t>
      </w:r>
      <w:r>
        <w:rPr>
          <w:spacing w:val="5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descriptions</w:t>
      </w:r>
      <w:r>
        <w:rPr>
          <w:spacing w:val="6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large</w:t>
      </w:r>
      <w:r>
        <w:rPr>
          <w:spacing w:val="5"/>
        </w:rPr>
        <w:t xml:space="preserve"> </w:t>
      </w:r>
      <w:r>
        <w:t>potential</w:t>
      </w:r>
      <w:r>
        <w:rPr>
          <w:spacing w:val="7"/>
        </w:rPr>
        <w:t xml:space="preserve"> </w:t>
      </w:r>
      <w:r>
        <w:t>effects,</w:t>
      </w:r>
      <w:r>
        <w:rPr>
          <w:spacing w:val="4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titles</w:t>
      </w:r>
      <w:r>
        <w:rPr>
          <w:spacing w:val="1"/>
        </w:rPr>
        <w:t xml:space="preserve"> </w:t>
      </w:r>
      <w:r>
        <w:t>attached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news</w:t>
      </w:r>
      <w:r>
        <w:rPr>
          <w:spacing w:val="13"/>
        </w:rPr>
        <w:t xml:space="preserve"> </w:t>
      </w:r>
      <w:r>
        <w:t>images,</w:t>
      </w:r>
      <w:r>
        <w:rPr>
          <w:spacing w:val="7"/>
        </w:rPr>
        <w:t xml:space="preserve"> </w:t>
      </w:r>
      <w:r>
        <w:t>text-based</w:t>
      </w:r>
      <w:r>
        <w:rPr>
          <w:spacing w:val="1"/>
        </w:rPr>
        <w:t xml:space="preserve"> </w:t>
      </w:r>
      <w:r>
        <w:t>image retrieval, information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blind</w:t>
      </w:r>
      <w:r>
        <w:rPr>
          <w:spacing w:val="12"/>
        </w:rPr>
        <w:t xml:space="preserve"> </w:t>
      </w:r>
      <w:r>
        <w:t>users</w:t>
      </w:r>
      <w:r>
        <w:rPr>
          <w:spacing w:val="11"/>
        </w:rPr>
        <w:t xml:space="preserve"> </w:t>
      </w:r>
      <w:r>
        <w:t>descriptions</w:t>
      </w:r>
      <w:r>
        <w:rPr>
          <w:spacing w:val="12"/>
        </w:rPr>
        <w:t xml:space="preserve"> </w:t>
      </w:r>
      <w:r>
        <w:t>associated</w:t>
      </w:r>
      <w:r>
        <w:rPr>
          <w:spacing w:val="-5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medical images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interaction</w:t>
      </w:r>
      <w:r>
        <w:rPr>
          <w:spacing w:val="12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and robot.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know</w:t>
      </w:r>
      <w:r>
        <w:rPr>
          <w:spacing w:val="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remarkable</w:t>
      </w:r>
      <w:r>
        <w:rPr>
          <w:spacing w:val="4"/>
        </w:rPr>
        <w:t xml:space="preserve"> </w:t>
      </w:r>
      <w:r>
        <w:t>effect</w:t>
      </w:r>
      <w:r>
        <w:rPr>
          <w:spacing w:val="9"/>
        </w:rPr>
        <w:t xml:space="preserve"> </w:t>
      </w:r>
      <w:r>
        <w:t>produced</w:t>
      </w:r>
      <w:r>
        <w:rPr>
          <w:spacing w:val="4"/>
        </w:rPr>
        <w:t xml:space="preserve"> </w:t>
      </w:r>
      <w:r>
        <w:t>due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applications</w:t>
      </w:r>
      <w:r>
        <w:rPr>
          <w:spacing w:val="14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captioning</w:t>
      </w:r>
      <w:r>
        <w:rPr>
          <w:spacing w:val="7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lot</w:t>
      </w:r>
      <w:r>
        <w:rPr>
          <w:spacing w:val="16"/>
        </w:rPr>
        <w:t xml:space="preserve"> </w:t>
      </w:r>
      <w:r>
        <w:t>important</w:t>
      </w:r>
      <w:r>
        <w:rPr>
          <w:spacing w:val="17"/>
        </w:rPr>
        <w:t xml:space="preserve"> </w:t>
      </w:r>
      <w:r>
        <w:t>theoretical</w:t>
      </w:r>
      <w:r>
        <w:rPr>
          <w:spacing w:val="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practical</w:t>
      </w:r>
      <w:r>
        <w:rPr>
          <w:spacing w:val="-5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value.</w:t>
      </w:r>
      <w:r>
        <w:rPr>
          <w:spacing w:val="3"/>
        </w:rPr>
        <w:t xml:space="preserve"> </w:t>
      </w:r>
      <w:r>
        <w:t>Hence,</w:t>
      </w:r>
      <w:r>
        <w:rPr>
          <w:spacing w:val="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captioning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convoluted</w:t>
      </w:r>
      <w:r>
        <w:rPr>
          <w:spacing w:val="9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meaningful</w:t>
      </w:r>
      <w:r>
        <w:rPr>
          <w:spacing w:val="5"/>
        </w:rPr>
        <w:t xml:space="preserve"> </w:t>
      </w:r>
      <w:r>
        <w:t>task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 of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intelligence.</w:t>
      </w:r>
    </w:p>
    <w:p>
      <w:pPr>
        <w:pStyle w:val="8"/>
      </w:pPr>
    </w:p>
    <w:p>
      <w:pPr>
        <w:pStyle w:val="8"/>
        <w:spacing w:before="7"/>
        <w:rPr>
          <w:sz w:val="26"/>
        </w:rPr>
      </w:pPr>
    </w:p>
    <w:p>
      <w:pPr>
        <w:pStyle w:val="5"/>
      </w:pPr>
      <w:r>
        <w:t>Objectives-</w:t>
      </w:r>
    </w:p>
    <w:p>
      <w:pPr>
        <w:pStyle w:val="12"/>
        <w:numPr>
          <w:ilvl w:val="0"/>
          <w:numId w:val="2"/>
        </w:numPr>
        <w:tabs>
          <w:tab w:val="left" w:pos="1303"/>
          <w:tab w:val="left" w:pos="1304"/>
        </w:tabs>
        <w:spacing w:before="177" w:after="0" w:line="264" w:lineRule="auto"/>
        <w:ind w:left="1306" w:right="1350" w:hanging="339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7"/>
          <w:sz w:val="24"/>
        </w:rPr>
        <w:t xml:space="preserve"> </w:t>
      </w:r>
      <w:r>
        <w:rPr>
          <w:rFonts w:ascii="Calibri" w:hAnsi="Calibri"/>
          <w:sz w:val="24"/>
        </w:rPr>
        <w:t>detect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objects</w:t>
      </w:r>
      <w:r>
        <w:rPr>
          <w:rFonts w:ascii="Calibri" w:hAnsi="Calibri"/>
          <w:spacing w:val="6"/>
          <w:sz w:val="24"/>
        </w:rPr>
        <w:t xml:space="preserve"> </w:t>
      </w:r>
      <w:r>
        <w:rPr>
          <w:rFonts w:ascii="Calibri" w:hAnsi="Calibri"/>
          <w:sz w:val="24"/>
        </w:rPr>
        <w:t>on</w:t>
      </w:r>
      <w:r>
        <w:rPr>
          <w:rFonts w:ascii="Calibri" w:hAnsi="Calibri"/>
          <w:spacing w:val="8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scene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11"/>
          <w:sz w:val="24"/>
        </w:rPr>
        <w:t xml:space="preserve"> </w:t>
      </w:r>
      <w:r>
        <w:rPr>
          <w:rFonts w:ascii="Calibri" w:hAnsi="Calibri"/>
          <w:sz w:val="24"/>
        </w:rPr>
        <w:t>determine</w:t>
      </w:r>
      <w:r>
        <w:rPr>
          <w:rFonts w:ascii="Calibri" w:hAnsi="Calibri"/>
          <w:spacing w:val="15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13"/>
          <w:sz w:val="24"/>
        </w:rPr>
        <w:t xml:space="preserve"> </w:t>
      </w:r>
      <w:r>
        <w:rPr>
          <w:rFonts w:ascii="Calibri" w:hAnsi="Calibri"/>
          <w:sz w:val="24"/>
        </w:rPr>
        <w:t>relationships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between them.</w:t>
      </w:r>
    </w:p>
    <w:p>
      <w:pPr>
        <w:pStyle w:val="12"/>
        <w:numPr>
          <w:ilvl w:val="0"/>
          <w:numId w:val="2"/>
        </w:numPr>
        <w:tabs>
          <w:tab w:val="left" w:pos="1303"/>
          <w:tab w:val="left" w:pos="1304"/>
        </w:tabs>
        <w:spacing w:before="0" w:after="0" w:line="264" w:lineRule="auto"/>
        <w:ind w:left="1306" w:right="1480" w:hanging="339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Express</w:t>
      </w:r>
      <w:r>
        <w:rPr>
          <w:rFonts w:ascii="Calibri" w:hAnsi="Calibri"/>
          <w:spacing w:val="3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7"/>
          <w:sz w:val="24"/>
        </w:rPr>
        <w:t xml:space="preserve"> </w:t>
      </w:r>
      <w:r>
        <w:rPr>
          <w:rFonts w:ascii="Calibri" w:hAnsi="Calibri"/>
          <w:sz w:val="24"/>
        </w:rPr>
        <w:t>image</w:t>
      </w:r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content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correctly</w:t>
      </w:r>
      <w:r>
        <w:rPr>
          <w:rFonts w:ascii="Calibri" w:hAnsi="Calibri"/>
          <w:spacing w:val="8"/>
          <w:sz w:val="24"/>
        </w:rPr>
        <w:t xml:space="preserve"> </w:t>
      </w:r>
      <w:r>
        <w:rPr>
          <w:rFonts w:ascii="Calibri" w:hAnsi="Calibri"/>
          <w:sz w:val="24"/>
        </w:rPr>
        <w:t>with</w:t>
      </w:r>
      <w:r>
        <w:rPr>
          <w:rFonts w:ascii="Calibri" w:hAnsi="Calibri"/>
          <w:spacing w:val="10"/>
          <w:sz w:val="24"/>
        </w:rPr>
        <w:t xml:space="preserve"> </w:t>
      </w:r>
      <w:r>
        <w:rPr>
          <w:rFonts w:ascii="Calibri" w:hAnsi="Calibri"/>
          <w:sz w:val="24"/>
        </w:rPr>
        <w:t>properly</w:t>
      </w:r>
      <w:r>
        <w:rPr>
          <w:rFonts w:ascii="Calibri" w:hAnsi="Calibri"/>
          <w:spacing w:val="9"/>
          <w:sz w:val="24"/>
        </w:rPr>
        <w:t xml:space="preserve"> </w:t>
      </w:r>
      <w:r>
        <w:rPr>
          <w:rFonts w:ascii="Calibri" w:hAnsi="Calibri"/>
          <w:sz w:val="24"/>
        </w:rPr>
        <w:t>formed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sentences.</w:t>
      </w:r>
    </w:p>
    <w:p>
      <w:pPr>
        <w:pStyle w:val="12"/>
        <w:numPr>
          <w:ilvl w:val="0"/>
          <w:numId w:val="2"/>
        </w:numPr>
        <w:tabs>
          <w:tab w:val="left" w:pos="1303"/>
          <w:tab w:val="left" w:pos="1304"/>
        </w:tabs>
        <w:spacing w:before="0" w:after="0" w:line="264" w:lineRule="auto"/>
        <w:ind w:left="1306" w:right="1377" w:hanging="339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6"/>
          <w:sz w:val="24"/>
        </w:rPr>
        <w:t xml:space="preserve"> </w:t>
      </w:r>
      <w:r>
        <w:rPr>
          <w:rFonts w:ascii="Calibri" w:hAnsi="Calibri"/>
          <w:sz w:val="24"/>
        </w:rPr>
        <w:t>automatically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describe</w:t>
      </w:r>
      <w:r>
        <w:rPr>
          <w:rFonts w:ascii="Calibri" w:hAnsi="Calibri"/>
          <w:spacing w:val="7"/>
          <w:sz w:val="24"/>
        </w:rPr>
        <w:t xml:space="preserve"> </w:t>
      </w:r>
      <w:r>
        <w:rPr>
          <w:rFonts w:ascii="Calibri" w:hAnsi="Calibri"/>
          <w:sz w:val="24"/>
        </w:rPr>
        <w:t>an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image</w:t>
      </w:r>
      <w:r>
        <w:rPr>
          <w:rFonts w:ascii="Calibri" w:hAnsi="Calibri"/>
          <w:spacing w:val="7"/>
          <w:sz w:val="24"/>
        </w:rPr>
        <w:t xml:space="preserve"> </w:t>
      </w:r>
      <w:r>
        <w:rPr>
          <w:rFonts w:ascii="Calibri" w:hAnsi="Calibri"/>
          <w:sz w:val="24"/>
        </w:rPr>
        <w:t>with</w:t>
      </w:r>
      <w:r>
        <w:rPr>
          <w:rFonts w:ascii="Calibri" w:hAnsi="Calibri"/>
          <w:spacing w:val="10"/>
          <w:sz w:val="24"/>
        </w:rPr>
        <w:t xml:space="preserve"> </w:t>
      </w:r>
      <w:r>
        <w:rPr>
          <w:rFonts w:ascii="Calibri" w:hAnsi="Calibri"/>
          <w:sz w:val="24"/>
        </w:rPr>
        <w:t>one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or</w:t>
      </w:r>
      <w:r>
        <w:rPr>
          <w:rFonts w:ascii="Calibri" w:hAnsi="Calibri"/>
          <w:spacing w:val="8"/>
          <w:sz w:val="24"/>
        </w:rPr>
        <w:t xml:space="preserve"> </w:t>
      </w:r>
      <w:r>
        <w:rPr>
          <w:rFonts w:ascii="Calibri" w:hAnsi="Calibri"/>
          <w:sz w:val="24"/>
        </w:rPr>
        <w:t>more</w:t>
      </w:r>
      <w:r>
        <w:rPr>
          <w:rFonts w:ascii="Calibri" w:hAnsi="Calibri"/>
          <w:spacing w:val="4"/>
          <w:sz w:val="24"/>
        </w:rPr>
        <w:t xml:space="preserve"> </w:t>
      </w:r>
      <w:r>
        <w:rPr>
          <w:rFonts w:ascii="Calibri" w:hAnsi="Calibri"/>
          <w:sz w:val="24"/>
        </w:rPr>
        <w:t>natural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language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sentences.</w:t>
      </w:r>
    </w:p>
    <w:p>
      <w:pPr>
        <w:spacing w:after="0" w:line="264" w:lineRule="auto"/>
        <w:jc w:val="left"/>
        <w:rPr>
          <w:rFonts w:ascii="Calibri" w:hAnsi="Calibri"/>
          <w:sz w:val="24"/>
        </w:rPr>
        <w:sectPr>
          <w:pgSz w:w="12240" w:h="15840"/>
          <w:pgMar w:top="1300" w:right="580" w:bottom="280" w:left="1240" w:header="720" w:footer="720" w:gutter="0"/>
          <w:cols w:equalWidth="0" w:num="2">
            <w:col w:w="4528" w:space="49"/>
            <w:col w:w="5843"/>
          </w:cols>
        </w:sectPr>
      </w:pPr>
    </w:p>
    <w:p>
      <w:pPr>
        <w:pStyle w:val="12"/>
        <w:numPr>
          <w:ilvl w:val="0"/>
          <w:numId w:val="3"/>
        </w:numPr>
        <w:tabs>
          <w:tab w:val="left" w:pos="832"/>
        </w:tabs>
        <w:spacing w:before="71" w:after="0" w:line="240" w:lineRule="auto"/>
        <w:ind w:left="831" w:right="0" w:hanging="203"/>
        <w:jc w:val="left"/>
        <w:rPr>
          <w:rFonts w:ascii="Arial"/>
          <w:b/>
          <w:sz w:val="20"/>
        </w:rPr>
      </w:pPr>
      <w:r>
        <w:rPr>
          <w:rFonts w:ascii="Arial"/>
          <w:b/>
          <w:sz w:val="22"/>
        </w:rPr>
        <w:t>Literature</w:t>
      </w:r>
      <w:r>
        <w:rPr>
          <w:rFonts w:ascii="Arial"/>
          <w:b/>
          <w:spacing w:val="13"/>
          <w:sz w:val="22"/>
        </w:rPr>
        <w:t xml:space="preserve"> </w:t>
      </w:r>
      <w:r>
        <w:rPr>
          <w:rFonts w:ascii="Arial"/>
          <w:b/>
          <w:sz w:val="22"/>
        </w:rPr>
        <w:t>Survey:</w:t>
      </w:r>
    </w:p>
    <w:p>
      <w:pPr>
        <w:pStyle w:val="12"/>
        <w:numPr>
          <w:ilvl w:val="1"/>
          <w:numId w:val="3"/>
        </w:numPr>
        <w:tabs>
          <w:tab w:val="left" w:pos="1307"/>
        </w:tabs>
        <w:spacing w:before="177" w:after="0" w:line="244" w:lineRule="auto"/>
        <w:ind w:left="1306" w:right="204" w:hanging="339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Automatic</w:t>
      </w:r>
      <w:r>
        <w:rPr>
          <w:rFonts w:ascii="Arial"/>
          <w:b/>
          <w:spacing w:val="17"/>
          <w:sz w:val="22"/>
        </w:rPr>
        <w:t xml:space="preserve"> </w:t>
      </w:r>
      <w:r>
        <w:rPr>
          <w:rFonts w:ascii="Arial"/>
          <w:b/>
          <w:sz w:val="22"/>
        </w:rPr>
        <w:t>Image</w:t>
      </w:r>
      <w:r>
        <w:rPr>
          <w:rFonts w:ascii="Arial"/>
          <w:b/>
          <w:spacing w:val="19"/>
          <w:sz w:val="22"/>
        </w:rPr>
        <w:t xml:space="preserve"> </w:t>
      </w:r>
      <w:r>
        <w:rPr>
          <w:rFonts w:ascii="Arial"/>
          <w:b/>
          <w:sz w:val="22"/>
        </w:rPr>
        <w:t>Captioning</w:t>
      </w:r>
      <w:r>
        <w:rPr>
          <w:rFonts w:ascii="Arial"/>
          <w:b/>
          <w:spacing w:val="-58"/>
          <w:sz w:val="22"/>
        </w:rPr>
        <w:t xml:space="preserve"> </w:t>
      </w:r>
      <w:r>
        <w:rPr>
          <w:rFonts w:ascii="Arial"/>
          <w:b/>
          <w:sz w:val="22"/>
        </w:rPr>
        <w:t>Based</w:t>
      </w:r>
      <w:r>
        <w:rPr>
          <w:rFonts w:ascii="Arial"/>
          <w:b/>
          <w:spacing w:val="6"/>
          <w:sz w:val="22"/>
        </w:rPr>
        <w:t xml:space="preserve"> </w:t>
      </w:r>
      <w:r>
        <w:rPr>
          <w:rFonts w:ascii="Arial"/>
          <w:b/>
          <w:sz w:val="22"/>
        </w:rPr>
        <w:t>on</w:t>
      </w:r>
      <w:r>
        <w:rPr>
          <w:rFonts w:ascii="Arial"/>
          <w:b/>
          <w:spacing w:val="8"/>
          <w:sz w:val="22"/>
        </w:rPr>
        <w:t xml:space="preserve"> </w:t>
      </w:r>
      <w:r>
        <w:rPr>
          <w:rFonts w:ascii="Arial"/>
          <w:b/>
          <w:sz w:val="22"/>
        </w:rPr>
        <w:t>ResNet50</w:t>
      </w:r>
      <w:r>
        <w:rPr>
          <w:rFonts w:ascii="Arial"/>
          <w:b/>
          <w:spacing w:val="2"/>
          <w:sz w:val="22"/>
        </w:rPr>
        <w:t xml:space="preserve"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1"/>
          <w:sz w:val="22"/>
        </w:rPr>
        <w:t xml:space="preserve"> </w:t>
      </w:r>
      <w:r>
        <w:rPr>
          <w:rFonts w:ascii="Arial"/>
          <w:b/>
          <w:sz w:val="22"/>
        </w:rPr>
        <w:t>LSTM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6"/>
          <w:sz w:val="22"/>
        </w:rPr>
        <w:t xml:space="preserve"> </w:t>
      </w:r>
      <w:r>
        <w:rPr>
          <w:rFonts w:ascii="Arial"/>
          <w:b/>
          <w:sz w:val="22"/>
        </w:rPr>
        <w:t>Soft</w:t>
      </w:r>
      <w:r>
        <w:rPr>
          <w:rFonts w:ascii="Arial"/>
          <w:b/>
          <w:spacing w:val="11"/>
          <w:sz w:val="22"/>
        </w:rPr>
        <w:t xml:space="preserve"> </w:t>
      </w:r>
      <w:r>
        <w:rPr>
          <w:rFonts w:ascii="Arial"/>
          <w:b/>
          <w:sz w:val="22"/>
        </w:rPr>
        <w:t>Attention.</w:t>
      </w:r>
    </w:p>
    <w:p>
      <w:pPr>
        <w:spacing w:before="5" w:line="285" w:lineRule="auto"/>
        <w:ind w:left="629" w:right="0" w:firstLine="0"/>
        <w:jc w:val="both"/>
        <w:rPr>
          <w:sz w:val="20"/>
        </w:rPr>
      </w:pPr>
      <w:r>
        <w:rPr>
          <w:sz w:val="20"/>
        </w:rPr>
        <w:t>Here in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paper,</w:t>
      </w:r>
      <w:r>
        <w:rPr>
          <w:spacing w:val="1"/>
          <w:sz w:val="20"/>
        </w:rPr>
        <w:t xml:space="preserve"> </w:t>
      </w:r>
      <w:r>
        <w:rPr>
          <w:sz w:val="20"/>
        </w:rPr>
        <w:t>they investigated one</w:t>
      </w:r>
      <w:r>
        <w:rPr>
          <w:spacing w:val="1"/>
          <w:sz w:val="20"/>
        </w:rPr>
        <w:t xml:space="preserve"> </w:t>
      </w:r>
      <w:r>
        <w:rPr>
          <w:sz w:val="20"/>
        </w:rPr>
        <w:t>single-joint</w:t>
      </w:r>
      <w:r>
        <w:rPr>
          <w:spacing w:val="1"/>
          <w:sz w:val="20"/>
        </w:rPr>
        <w:t xml:space="preserve"> </w:t>
      </w:r>
      <w:r>
        <w:rPr>
          <w:sz w:val="20"/>
        </w:rPr>
        <w:t>mode,</w:t>
      </w:r>
      <w:r>
        <w:rPr>
          <w:spacing w:val="1"/>
          <w:sz w:val="20"/>
        </w:rPr>
        <w:t xml:space="preserve"> </w:t>
      </w:r>
      <w:r>
        <w:rPr>
          <w:sz w:val="20"/>
        </w:rPr>
        <w:t>AICRL,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automatic</w:t>
      </w:r>
      <w:r>
        <w:rPr>
          <w:spacing w:val="1"/>
          <w:sz w:val="20"/>
        </w:rPr>
        <w:t xml:space="preserve"> </w:t>
      </w:r>
      <w:r>
        <w:rPr>
          <w:sz w:val="20"/>
        </w:rPr>
        <w:t>image</w:t>
      </w:r>
      <w:r>
        <w:rPr>
          <w:spacing w:val="39"/>
          <w:sz w:val="20"/>
        </w:rPr>
        <w:t xml:space="preserve"> </w:t>
      </w:r>
      <w:r>
        <w:rPr>
          <w:sz w:val="20"/>
        </w:rPr>
        <w:t>caption</w:t>
      </w:r>
      <w:r>
        <w:rPr>
          <w:spacing w:val="39"/>
          <w:sz w:val="20"/>
        </w:rPr>
        <w:t xml:space="preserve"> </w:t>
      </w:r>
      <w:r>
        <w:rPr>
          <w:sz w:val="20"/>
        </w:rPr>
        <w:t>generation</w:t>
      </w:r>
      <w:r>
        <w:rPr>
          <w:spacing w:val="40"/>
          <w:sz w:val="20"/>
        </w:rPr>
        <w:t xml:space="preserve"> </w:t>
      </w:r>
      <w:r>
        <w:rPr>
          <w:sz w:val="20"/>
        </w:rPr>
        <w:t>using</w:t>
      </w:r>
      <w:r>
        <w:rPr>
          <w:spacing w:val="39"/>
          <w:sz w:val="20"/>
        </w:rPr>
        <w:t xml:space="preserve"> </w:t>
      </w:r>
      <w:r>
        <w:rPr>
          <w:sz w:val="20"/>
        </w:rPr>
        <w:t>ResNet50</w:t>
      </w:r>
      <w:r>
        <w:rPr>
          <w:spacing w:val="-53"/>
          <w:sz w:val="20"/>
        </w:rPr>
        <w:t xml:space="preserve"> </w:t>
      </w:r>
      <w:r>
        <w:rPr>
          <w:sz w:val="20"/>
        </w:rPr>
        <w:t>(a</w:t>
      </w:r>
      <w:r>
        <w:rPr>
          <w:spacing w:val="1"/>
          <w:sz w:val="20"/>
        </w:rPr>
        <w:t xml:space="preserve"> </w:t>
      </w:r>
      <w:r>
        <w:rPr>
          <w:sz w:val="20"/>
        </w:rPr>
        <w:t>CNN)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LSTM</w:t>
      </w:r>
      <w:r>
        <w:rPr>
          <w:spacing w:val="1"/>
          <w:sz w:val="20"/>
        </w:rPr>
        <w:t xml:space="preserve"> </w:t>
      </w:r>
      <w:r>
        <w:rPr>
          <w:sz w:val="20"/>
        </w:rPr>
        <w:t>(long</w:t>
      </w:r>
      <w:r>
        <w:rPr>
          <w:spacing w:val="1"/>
          <w:sz w:val="20"/>
        </w:rPr>
        <w:t xml:space="preserve"> </w:t>
      </w:r>
      <w:r>
        <w:rPr>
          <w:sz w:val="20"/>
        </w:rPr>
        <w:t>short-term</w:t>
      </w:r>
      <w:r>
        <w:rPr>
          <w:spacing w:val="1"/>
          <w:sz w:val="20"/>
        </w:rPr>
        <w:t xml:space="preserve"> </w:t>
      </w:r>
      <w:r>
        <w:rPr>
          <w:sz w:val="20"/>
        </w:rPr>
        <w:t>memory)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soft</w:t>
      </w:r>
      <w:r>
        <w:rPr>
          <w:spacing w:val="1"/>
          <w:sz w:val="20"/>
        </w:rPr>
        <w:t xml:space="preserve"> </w:t>
      </w:r>
      <w:r>
        <w:rPr>
          <w:sz w:val="20"/>
        </w:rPr>
        <w:t>attention</w:t>
      </w:r>
      <w:r>
        <w:rPr>
          <w:spacing w:val="1"/>
          <w:sz w:val="20"/>
        </w:rPr>
        <w:t xml:space="preserve"> </w:t>
      </w:r>
      <w:r>
        <w:rPr>
          <w:sz w:val="20"/>
        </w:rPr>
        <w:t>mechanism.</w:t>
      </w:r>
      <w:r>
        <w:rPr>
          <w:spacing w:val="1"/>
          <w:sz w:val="20"/>
        </w:rPr>
        <w:t xml:space="preserve"> </w:t>
      </w:r>
      <w:r>
        <w:rPr>
          <w:sz w:val="20"/>
        </w:rPr>
        <w:t>AICRL mainly consists of an encoder and a</w:t>
      </w:r>
      <w:r>
        <w:rPr>
          <w:spacing w:val="1"/>
          <w:sz w:val="20"/>
        </w:rPr>
        <w:t xml:space="preserve"> </w:t>
      </w:r>
      <w:r>
        <w:rPr>
          <w:sz w:val="20"/>
        </w:rPr>
        <w:t>decoder. The model was designed with one</w:t>
      </w:r>
      <w:r>
        <w:rPr>
          <w:spacing w:val="1"/>
          <w:sz w:val="20"/>
        </w:rPr>
        <w:t xml:space="preserve"> </w:t>
      </w:r>
      <w:r>
        <w:rPr>
          <w:sz w:val="20"/>
        </w:rPr>
        <w:t>encoder-decoder</w:t>
      </w:r>
      <w:r>
        <w:rPr>
          <w:spacing w:val="1"/>
          <w:sz w:val="20"/>
        </w:rPr>
        <w:t xml:space="preserve"> </w:t>
      </w:r>
      <w:r>
        <w:rPr>
          <w:sz w:val="20"/>
        </w:rPr>
        <w:t>architecture.</w:t>
      </w:r>
      <w:r>
        <w:rPr>
          <w:spacing w:val="56"/>
          <w:sz w:val="20"/>
        </w:rPr>
        <w:t xml:space="preserve"> </w:t>
      </w:r>
      <w:r>
        <w:rPr>
          <w:sz w:val="20"/>
        </w:rPr>
        <w:t>They</w:t>
      </w:r>
      <w:r>
        <w:rPr>
          <w:spacing w:val="1"/>
          <w:sz w:val="20"/>
        </w:rPr>
        <w:t xml:space="preserve"> </w:t>
      </w:r>
      <w:r>
        <w:rPr>
          <w:sz w:val="20"/>
        </w:rPr>
        <w:t>adopted ResNet50, a convolutional 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network,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encoder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encode</w:t>
      </w:r>
      <w:r>
        <w:rPr>
          <w:spacing w:val="55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image into a compact representation as the</w:t>
      </w:r>
      <w:r>
        <w:rPr>
          <w:spacing w:val="1"/>
          <w:sz w:val="20"/>
        </w:rPr>
        <w:t xml:space="preserve"> </w:t>
      </w:r>
      <w:r>
        <w:rPr>
          <w:sz w:val="20"/>
        </w:rPr>
        <w:t>graphical</w:t>
      </w:r>
      <w:r>
        <w:rPr>
          <w:spacing w:val="1"/>
          <w:sz w:val="20"/>
        </w:rPr>
        <w:t xml:space="preserve"> </w:t>
      </w:r>
      <w:r>
        <w:rPr>
          <w:sz w:val="20"/>
        </w:rPr>
        <w:t>features.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56"/>
          <w:sz w:val="20"/>
        </w:rPr>
        <w:t xml:space="preserve"> </w:t>
      </w:r>
      <w:r>
        <w:rPr>
          <w:sz w:val="20"/>
        </w:rPr>
        <w:t>language</w:t>
      </w:r>
      <w:r>
        <w:rPr>
          <w:spacing w:val="56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LSTM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1"/>
          <w:sz w:val="20"/>
        </w:rPr>
        <w:t xml:space="preserve"> </w:t>
      </w:r>
      <w:r>
        <w:rPr>
          <w:sz w:val="20"/>
        </w:rPr>
        <w:t>selected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decoder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generate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description</w:t>
      </w:r>
      <w:r>
        <w:rPr>
          <w:spacing w:val="1"/>
          <w:sz w:val="20"/>
        </w:rPr>
        <w:t xml:space="preserve"> </w:t>
      </w:r>
      <w:r>
        <w:rPr>
          <w:sz w:val="20"/>
        </w:rPr>
        <w:t>sentence.</w:t>
      </w:r>
      <w:r>
        <w:rPr>
          <w:spacing w:val="-53"/>
          <w:sz w:val="20"/>
        </w:rPr>
        <w:t xml:space="preserve"> </w:t>
      </w:r>
      <w:r>
        <w:rPr>
          <w:sz w:val="20"/>
        </w:rPr>
        <w:t>Meanwhile,</w:t>
      </w:r>
      <w:r>
        <w:rPr>
          <w:spacing w:val="1"/>
          <w:sz w:val="20"/>
        </w:rPr>
        <w:t xml:space="preserve"> </w:t>
      </w:r>
      <w:r>
        <w:rPr>
          <w:sz w:val="20"/>
        </w:rPr>
        <w:t>they</w:t>
      </w:r>
      <w:r>
        <w:rPr>
          <w:spacing w:val="1"/>
          <w:sz w:val="20"/>
        </w:rPr>
        <w:t xml:space="preserve"> </w:t>
      </w:r>
      <w:r>
        <w:rPr>
          <w:sz w:val="20"/>
        </w:rPr>
        <w:t>integrated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56"/>
          <w:sz w:val="20"/>
        </w:rPr>
        <w:t xml:space="preserve"> </w:t>
      </w:r>
      <w:r>
        <w:rPr>
          <w:sz w:val="20"/>
        </w:rPr>
        <w:t>soft</w:t>
      </w:r>
      <w:r>
        <w:rPr>
          <w:spacing w:val="1"/>
          <w:sz w:val="20"/>
        </w:rPr>
        <w:t xml:space="preserve"> </w:t>
      </w:r>
      <w:r>
        <w:rPr>
          <w:sz w:val="20"/>
        </w:rPr>
        <w:t>attention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LSTM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learning can be focused on a particular part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image</w:t>
      </w:r>
      <w:r>
        <w:rPr>
          <w:spacing w:val="7"/>
          <w:sz w:val="20"/>
        </w:rPr>
        <w:t xml:space="preserve"> </w:t>
      </w:r>
      <w:r>
        <w:rPr>
          <w:sz w:val="20"/>
        </w:rPr>
        <w:t>to</w:t>
      </w:r>
      <w:r>
        <w:rPr>
          <w:spacing w:val="10"/>
          <w:sz w:val="20"/>
        </w:rPr>
        <w:t xml:space="preserve"> </w:t>
      </w:r>
      <w:r>
        <w:rPr>
          <w:sz w:val="20"/>
        </w:rPr>
        <w:t>improve</w:t>
      </w:r>
      <w:r>
        <w:rPr>
          <w:spacing w:val="7"/>
          <w:sz w:val="20"/>
        </w:rPr>
        <w:t xml:space="preserve"> </w:t>
      </w:r>
      <w:r>
        <w:rPr>
          <w:sz w:val="20"/>
        </w:rPr>
        <w:t>the</w:t>
      </w:r>
      <w:r>
        <w:rPr>
          <w:spacing w:val="9"/>
          <w:sz w:val="20"/>
        </w:rPr>
        <w:t xml:space="preserve"> </w:t>
      </w:r>
      <w:r>
        <w:rPr>
          <w:sz w:val="20"/>
        </w:rPr>
        <w:t>performance.</w:t>
      </w:r>
    </w:p>
    <w:p>
      <w:pPr>
        <w:spacing w:before="138" w:line="285" w:lineRule="auto"/>
        <w:ind w:left="629" w:right="0" w:firstLine="60"/>
        <w:jc w:val="both"/>
        <w:rPr>
          <w:sz w:val="20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1355725</wp:posOffset>
            </wp:positionH>
            <wp:positionV relativeFrom="paragraph">
              <wp:posOffset>1506220</wp:posOffset>
            </wp:positionV>
            <wp:extent cx="2075815" cy="284543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5687" cy="2845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The entire model is fully trainable by using</w:t>
      </w:r>
      <w:r>
        <w:rPr>
          <w:spacing w:val="1"/>
          <w:sz w:val="20"/>
        </w:rPr>
        <w:t xml:space="preserve"> </w:t>
      </w:r>
      <w:r>
        <w:rPr>
          <w:sz w:val="20"/>
        </w:rPr>
        <w:t>the stochastic gradient descent that makes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training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easy.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investigational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results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indicate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proposed model is able to generate good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captions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images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automatically.</w:t>
      </w:r>
    </w:p>
    <w:p>
      <w:pPr>
        <w:spacing w:before="0" w:line="240" w:lineRule="auto"/>
        <w:rPr>
          <w:sz w:val="22"/>
        </w:rPr>
      </w:pPr>
      <w:r>
        <w:br w:type="column"/>
      </w:r>
    </w:p>
    <w:p>
      <w:pPr>
        <w:spacing w:before="9" w:line="240" w:lineRule="auto"/>
        <w:rPr>
          <w:sz w:val="23"/>
        </w:rPr>
      </w:pPr>
    </w:p>
    <w:p>
      <w:pPr>
        <w:spacing w:before="0" w:line="285" w:lineRule="auto"/>
        <w:ind w:left="622" w:right="1294" w:firstLine="0"/>
        <w:jc w:val="both"/>
        <w:rPr>
          <w:sz w:val="20"/>
        </w:rPr>
      </w:pPr>
      <w:r>
        <w:rPr>
          <w:w w:val="105"/>
          <w:sz w:val="20"/>
        </w:rPr>
        <w:t>The final purpose of AICRL is to generate</w:t>
      </w:r>
      <w:r>
        <w:rPr>
          <w:spacing w:val="-56"/>
          <w:w w:val="105"/>
          <w:sz w:val="20"/>
        </w:rPr>
        <w:t xml:space="preserve"> </w:t>
      </w:r>
      <w:r>
        <w:rPr>
          <w:sz w:val="20"/>
        </w:rPr>
        <w:t>the proper description for the given images.</w:t>
      </w:r>
      <w:r>
        <w:rPr>
          <w:spacing w:val="1"/>
          <w:sz w:val="20"/>
        </w:rPr>
        <w:t xml:space="preserve"> </w:t>
      </w:r>
      <w:r>
        <w:rPr>
          <w:sz w:val="20"/>
        </w:rPr>
        <w:t>For that, the AICRL model is designed with</w:t>
      </w:r>
      <w:r>
        <w:rPr>
          <w:spacing w:val="1"/>
          <w:sz w:val="20"/>
        </w:rPr>
        <w:t xml:space="preserve"> </w:t>
      </w:r>
      <w:r>
        <w:rPr>
          <w:sz w:val="20"/>
        </w:rPr>
        <w:t>an encoder-decoder architecture based on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CNN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RNN.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 particular, to extract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visual features, they used the ResNet50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network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encoder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generate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one-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</w:rPr>
        <w:t>dimensional vector representation of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input images. After that, to generate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description sentences, they adopted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LSTM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language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model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decoder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decode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vector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sentence. Meanwhile, they have utilized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soft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attention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decoder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6"/>
          <w:w w:val="105"/>
          <w:sz w:val="20"/>
        </w:rPr>
        <w:t xml:space="preserve"> </w:t>
      </w:r>
      <w:r>
        <w:rPr>
          <w:sz w:val="20"/>
        </w:rPr>
        <w:t>authorize the model to selectively focus the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attention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over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certain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part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image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</w:rPr>
        <w:t>anticipate the next sentence. They have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evaluated the model using several popular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metrics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BLEU,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METEOR,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CIDEr. BLEU is an algorithm that measures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precision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-gram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between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</w:rPr>
        <w:t>generated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reference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captions.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</w:rPr>
        <w:t>METEOR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(Metric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Evaluation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</w:rPr>
        <w:t>Translation with Explicit Ordering) is an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evaluation metric which was initially used in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machine translation. CIDEr measures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similarity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generated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captions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</w:rPr>
        <w:t>ground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truth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sentences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evaluating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image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captioning.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measurement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considers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grammaticality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correctness.</w:t>
      </w:r>
    </w:p>
    <w:p>
      <w:pPr>
        <w:spacing w:before="122" w:line="285" w:lineRule="auto"/>
        <w:ind w:left="622" w:right="1294" w:firstLine="0"/>
        <w:jc w:val="both"/>
        <w:rPr>
          <w:sz w:val="20"/>
        </w:rPr>
      </w:pPr>
      <w:r>
        <w:rPr>
          <w:sz w:val="20"/>
        </w:rPr>
        <w:t>They</w:t>
      </w:r>
      <w:r>
        <w:rPr>
          <w:spacing w:val="1"/>
          <w:sz w:val="20"/>
        </w:rPr>
        <w:t xml:space="preserve"> </w:t>
      </w:r>
      <w:r>
        <w:rPr>
          <w:sz w:val="20"/>
        </w:rPr>
        <w:t>performed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extensive</w:t>
      </w:r>
      <w:r>
        <w:rPr>
          <w:spacing w:val="1"/>
          <w:sz w:val="20"/>
        </w:rPr>
        <w:t xml:space="preserve"> </w:t>
      </w:r>
      <w:r>
        <w:rPr>
          <w:sz w:val="20"/>
        </w:rPr>
        <w:t>set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experiments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evaluate</w:t>
      </w:r>
      <w:r>
        <w:rPr>
          <w:spacing w:val="55"/>
          <w:sz w:val="20"/>
        </w:rPr>
        <w:t xml:space="preserve"> </w:t>
      </w:r>
      <w:r>
        <w:rPr>
          <w:sz w:val="20"/>
        </w:rPr>
        <w:t>the</w:t>
      </w:r>
      <w:r>
        <w:rPr>
          <w:spacing w:val="56"/>
          <w:sz w:val="20"/>
        </w:rPr>
        <w:t xml:space="preserve"> </w:t>
      </w:r>
      <w:r>
        <w:rPr>
          <w:sz w:val="20"/>
        </w:rPr>
        <w:t>effectiveness</w:t>
      </w:r>
      <w:r>
        <w:rPr>
          <w:spacing w:val="-53"/>
          <w:sz w:val="20"/>
        </w:rPr>
        <w:t xml:space="preserve"> </w:t>
      </w:r>
      <w:r>
        <w:rPr>
          <w:sz w:val="20"/>
        </w:rPr>
        <w:t>of the proposed model. They have adopted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datasets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experiments</w:t>
      </w:r>
      <w:r>
        <w:rPr>
          <w:spacing w:val="-53"/>
          <w:sz w:val="20"/>
        </w:rPr>
        <w:t xml:space="preserve"> </w:t>
      </w:r>
      <w:r>
        <w:rPr>
          <w:sz w:val="20"/>
        </w:rPr>
        <w:t>including the MS COCO 2014 dataset and</w:t>
      </w:r>
      <w:r>
        <w:rPr>
          <w:spacing w:val="1"/>
          <w:sz w:val="20"/>
        </w:rPr>
        <w:t xml:space="preserve"> </w:t>
      </w:r>
      <w:r>
        <w:rPr>
          <w:sz w:val="20"/>
        </w:rPr>
        <w:t>Flickr_8K</w:t>
      </w:r>
      <w:r>
        <w:rPr>
          <w:spacing w:val="1"/>
          <w:sz w:val="20"/>
        </w:rPr>
        <w:t xml:space="preserve"> </w:t>
      </w:r>
      <w:r>
        <w:rPr>
          <w:sz w:val="20"/>
        </w:rPr>
        <w:t>dataset,</w:t>
      </w:r>
      <w:r>
        <w:rPr>
          <w:spacing w:val="1"/>
          <w:sz w:val="20"/>
        </w:rPr>
        <w:t xml:space="preserve"> </w:t>
      </w:r>
      <w:r>
        <w:rPr>
          <w:sz w:val="20"/>
        </w:rPr>
        <w:t>which</w:t>
      </w:r>
      <w:r>
        <w:rPr>
          <w:spacing w:val="56"/>
          <w:sz w:val="20"/>
        </w:rPr>
        <w:t xml:space="preserve"> </w:t>
      </w:r>
      <w:r>
        <w:rPr>
          <w:sz w:val="20"/>
        </w:rPr>
        <w:t>contain</w:t>
      </w:r>
      <w:r>
        <w:rPr>
          <w:spacing w:val="56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images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descriptions.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MS-</w:t>
      </w:r>
      <w:r>
        <w:rPr>
          <w:spacing w:val="1"/>
          <w:sz w:val="20"/>
        </w:rPr>
        <w:t xml:space="preserve"> </w:t>
      </w:r>
      <w:r>
        <w:rPr>
          <w:sz w:val="20"/>
        </w:rPr>
        <w:t>COCO</w:t>
      </w:r>
      <w:r>
        <w:rPr>
          <w:spacing w:val="1"/>
          <w:sz w:val="20"/>
        </w:rPr>
        <w:t xml:space="preserve"> </w:t>
      </w:r>
      <w:r>
        <w:rPr>
          <w:sz w:val="20"/>
        </w:rPr>
        <w:t>2014</w:t>
      </w:r>
      <w:r>
        <w:rPr>
          <w:spacing w:val="1"/>
          <w:sz w:val="20"/>
        </w:rPr>
        <w:t xml:space="preserve"> </w:t>
      </w:r>
      <w:r>
        <w:rPr>
          <w:sz w:val="20"/>
        </w:rPr>
        <w:t>dataset</w:t>
      </w:r>
      <w:r>
        <w:rPr>
          <w:spacing w:val="1"/>
          <w:sz w:val="20"/>
        </w:rPr>
        <w:t xml:space="preserve"> </w:t>
      </w:r>
      <w:r>
        <w:rPr>
          <w:sz w:val="20"/>
        </w:rPr>
        <w:t>contains</w:t>
      </w:r>
      <w:r>
        <w:rPr>
          <w:spacing w:val="1"/>
          <w:sz w:val="20"/>
        </w:rPr>
        <w:t xml:space="preserve"> </w:t>
      </w:r>
      <w:r>
        <w:rPr>
          <w:sz w:val="20"/>
        </w:rPr>
        <w:t>102739</w:t>
      </w:r>
      <w:r>
        <w:rPr>
          <w:spacing w:val="1"/>
          <w:sz w:val="20"/>
        </w:rPr>
        <w:t xml:space="preserve"> </w:t>
      </w:r>
      <w:r>
        <w:rPr>
          <w:sz w:val="20"/>
        </w:rPr>
        <w:t>pictures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56"/>
          <w:sz w:val="20"/>
        </w:rPr>
        <w:t xml:space="preserve"> </w:t>
      </w:r>
      <w:r>
        <w:rPr>
          <w:sz w:val="20"/>
        </w:rPr>
        <w:t>descriptions,</w:t>
      </w:r>
      <w:r>
        <w:rPr>
          <w:spacing w:val="56"/>
          <w:sz w:val="20"/>
        </w:rPr>
        <w:t xml:space="preserve"> </w:t>
      </w:r>
      <w:r>
        <w:rPr>
          <w:sz w:val="20"/>
        </w:rPr>
        <w:t>five</w:t>
      </w:r>
      <w:r>
        <w:rPr>
          <w:spacing w:val="1"/>
          <w:sz w:val="20"/>
        </w:rPr>
        <w:t xml:space="preserve"> </w:t>
      </w:r>
      <w:r>
        <w:rPr>
          <w:sz w:val="20"/>
        </w:rPr>
        <w:t>captions for each image, and 20548 testing</w:t>
      </w:r>
      <w:r>
        <w:rPr>
          <w:spacing w:val="1"/>
          <w:sz w:val="20"/>
        </w:rPr>
        <w:t xml:space="preserve"> </w:t>
      </w:r>
      <w:r>
        <w:rPr>
          <w:sz w:val="20"/>
        </w:rPr>
        <w:t>examples.</w:t>
      </w:r>
    </w:p>
    <w:p>
      <w:pPr>
        <w:spacing w:after="0" w:line="285" w:lineRule="auto"/>
        <w:jc w:val="both"/>
        <w:rPr>
          <w:sz w:val="20"/>
        </w:rPr>
        <w:sectPr>
          <w:pgSz w:w="12240" w:h="15840"/>
          <w:pgMar w:top="1280" w:right="580" w:bottom="280" w:left="1240" w:header="720" w:footer="720" w:gutter="0"/>
          <w:cols w:equalWidth="0" w:num="2">
            <w:col w:w="4547" w:space="40"/>
            <w:col w:w="5833"/>
          </w:cols>
        </w:sectPr>
      </w:pPr>
    </w:p>
    <w:p>
      <w:pPr>
        <w:spacing w:before="2" w:line="240" w:lineRule="auto"/>
        <w:rPr>
          <w:sz w:val="24"/>
        </w:rPr>
      </w:pPr>
    </w:p>
    <w:p>
      <w:pPr>
        <w:pStyle w:val="12"/>
        <w:numPr>
          <w:ilvl w:val="1"/>
          <w:numId w:val="3"/>
        </w:numPr>
        <w:tabs>
          <w:tab w:val="left" w:pos="1307"/>
          <w:tab w:val="left" w:pos="3659"/>
        </w:tabs>
        <w:spacing w:before="0" w:after="0" w:line="283" w:lineRule="auto"/>
        <w:ind w:left="1306" w:right="0" w:hanging="339"/>
        <w:jc w:val="both"/>
        <w:rPr>
          <w:rFonts w:ascii="Arial"/>
          <w:b/>
          <w:color w:val="131313"/>
          <w:sz w:val="20"/>
        </w:rPr>
      </w:pPr>
      <w:r>
        <w:rPr>
          <w:rFonts w:ascii="Arial"/>
          <w:b/>
          <w:color w:val="131313"/>
          <w:w w:val="105"/>
          <w:sz w:val="20"/>
          <w:shd w:val="clear" w:color="auto" w:fill="FFFF00"/>
        </w:rPr>
        <w:t>Hiearchical</w:t>
      </w:r>
      <w:r>
        <w:rPr>
          <w:rFonts w:ascii="Arial"/>
          <w:b/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color w:val="131313"/>
          <w:w w:val="105"/>
          <w:sz w:val="20"/>
          <w:shd w:val="clear" w:color="auto" w:fill="FFFF00"/>
        </w:rPr>
        <w:t>Attention-Based</w:t>
      </w:r>
      <w:r>
        <w:rPr>
          <w:rFonts w:ascii="Arial"/>
          <w:b/>
          <w:color w:val="131313"/>
          <w:spacing w:val="-56"/>
          <w:w w:val="105"/>
          <w:sz w:val="20"/>
        </w:rPr>
        <w:t xml:space="preserve"> </w:t>
      </w:r>
      <w:r>
        <w:rPr>
          <w:rFonts w:ascii="Arial"/>
          <w:b/>
          <w:color w:val="131313"/>
          <w:w w:val="105"/>
          <w:sz w:val="20"/>
          <w:shd w:val="clear" w:color="auto" w:fill="FFFF00"/>
        </w:rPr>
        <w:t>Fusion for Image Caption with</w:t>
      </w:r>
      <w:r>
        <w:rPr>
          <w:rFonts w:ascii="Arial"/>
          <w:b/>
          <w:color w:val="131313"/>
          <w:spacing w:val="1"/>
          <w:w w:val="105"/>
          <w:sz w:val="20"/>
        </w:rPr>
        <w:t xml:space="preserve"> </w:t>
      </w:r>
      <w:r>
        <w:rPr>
          <w:rFonts w:ascii="Arial"/>
          <w:b/>
          <w:color w:val="131313"/>
          <w:w w:val="105"/>
          <w:sz w:val="20"/>
          <w:shd w:val="clear" w:color="auto" w:fill="FFFF00"/>
        </w:rPr>
        <w:t>Multi-Grained</w:t>
      </w:r>
      <w:r>
        <w:rPr>
          <w:rFonts w:ascii="Arial"/>
          <w:b/>
          <w:color w:val="131313"/>
          <w:w w:val="105"/>
          <w:sz w:val="20"/>
          <w:shd w:val="clear" w:color="auto" w:fill="FFFF00"/>
        </w:rPr>
        <w:tab/>
      </w:r>
      <w:r>
        <w:rPr>
          <w:rFonts w:ascii="Arial"/>
          <w:b/>
          <w:color w:val="131313"/>
          <w:w w:val="105"/>
          <w:sz w:val="20"/>
          <w:shd w:val="clear" w:color="auto" w:fill="FFFF00"/>
        </w:rPr>
        <w:t>Rewards</w:t>
      </w:r>
    </w:p>
    <w:p>
      <w:pPr>
        <w:pStyle w:val="8"/>
        <w:spacing w:before="6"/>
        <w:rPr>
          <w:rFonts w:ascii="Arial"/>
          <w:b/>
        </w:rPr>
      </w:pPr>
    </w:p>
    <w:p>
      <w:pPr>
        <w:tabs>
          <w:tab w:val="left" w:pos="3337"/>
        </w:tabs>
        <w:spacing w:before="0" w:line="285" w:lineRule="auto"/>
        <w:ind w:left="742" w:right="0" w:firstLine="0"/>
        <w:jc w:val="both"/>
        <w:rPr>
          <w:sz w:val="20"/>
        </w:rPr>
      </w:pPr>
      <w:r>
        <w:rPr>
          <w:color w:val="131313"/>
          <w:w w:val="105"/>
          <w:sz w:val="20"/>
          <w:shd w:val="clear" w:color="auto" w:fill="FFFF00"/>
        </w:rPr>
        <w:t>Here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in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this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paper,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Hiearchica</w:t>
      </w:r>
      <w:r>
        <w:rPr>
          <w:color w:val="131313"/>
          <w:w w:val="105"/>
          <w:sz w:val="20"/>
        </w:rPr>
        <w:t>l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Attention fusion model is presented as a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 xml:space="preserve">paradigm for image caption based 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on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RL,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where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multi-level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feature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maps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of</w:t>
      </w:r>
      <w:r>
        <w:rPr>
          <w:color w:val="131313"/>
          <w:spacing w:val="-56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Resnet are integrated with hierarchica</w:t>
      </w:r>
      <w:r>
        <w:rPr>
          <w:color w:val="131313"/>
          <w:w w:val="105"/>
          <w:sz w:val="20"/>
        </w:rPr>
        <w:t>l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attention.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Revaluation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network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is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exploited for revaluating CIDEr score by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sz w:val="20"/>
          <w:shd w:val="clear" w:color="auto" w:fill="FFFF00"/>
        </w:rPr>
        <w:t>assigning different weights for each word</w:t>
      </w:r>
      <w:r>
        <w:rPr>
          <w:color w:val="131313"/>
          <w:spacing w:val="1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according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to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the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importance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 xml:space="preserve">of 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each</w:t>
      </w:r>
      <w:r>
        <w:rPr>
          <w:color w:val="131313"/>
          <w:spacing w:val="-56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word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in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</w:t>
      </w:r>
      <w:r>
        <w:rPr>
          <w:color w:val="131313"/>
          <w:spacing w:val="3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generating</w:t>
      </w:r>
      <w:r>
        <w:rPr>
          <w:color w:val="131313"/>
          <w:w w:val="105"/>
          <w:sz w:val="20"/>
          <w:shd w:val="clear" w:color="auto" w:fill="FFFF00"/>
        </w:rPr>
        <w:tab/>
      </w:r>
      <w:r>
        <w:rPr>
          <w:color w:val="131313"/>
          <w:w w:val="105"/>
          <w:sz w:val="20"/>
          <w:shd w:val="clear" w:color="auto" w:fill="FFFF00"/>
        </w:rPr>
        <w:t>caption.</w:t>
      </w:r>
    </w:p>
    <w:p>
      <w:pPr>
        <w:pStyle w:val="12"/>
        <w:numPr>
          <w:ilvl w:val="0"/>
          <w:numId w:val="4"/>
        </w:numPr>
        <w:tabs>
          <w:tab w:val="left" w:pos="964"/>
        </w:tabs>
        <w:spacing w:before="91" w:after="0" w:line="283" w:lineRule="auto"/>
        <w:ind w:left="962" w:right="1301" w:hanging="339"/>
        <w:jc w:val="both"/>
        <w:rPr>
          <w:sz w:val="20"/>
        </w:rPr>
      </w:pPr>
      <w:r>
        <w:rPr>
          <w:color w:val="131313"/>
          <w:spacing w:val="1"/>
          <w:w w:val="103"/>
          <w:sz w:val="20"/>
          <w:shd w:val="clear" w:color="auto" w:fill="FFFF00"/>
        </w:rPr>
        <w:br w:type="column"/>
      </w:r>
      <w:r>
        <w:rPr>
          <w:color w:val="131313"/>
          <w:w w:val="105"/>
          <w:sz w:val="20"/>
          <w:shd w:val="clear" w:color="auto" w:fill="FFFF00"/>
        </w:rPr>
        <w:t>Revaluation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network(REN)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offers</w:t>
      </w:r>
      <w:r>
        <w:rPr>
          <w:color w:val="131313"/>
          <w:spacing w:val="-56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facilitating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revaluation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reward</w:t>
      </w:r>
      <w:r>
        <w:rPr>
          <w:color w:val="131313"/>
          <w:spacing w:val="-56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calculation,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which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allocates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different</w:t>
      </w:r>
      <w:r>
        <w:rPr>
          <w:color w:val="131313"/>
          <w:spacing w:val="-56"/>
          <w:w w:val="105"/>
          <w:sz w:val="20"/>
        </w:rPr>
        <w:t xml:space="preserve"> </w:t>
      </w:r>
      <w:r>
        <w:rPr>
          <w:color w:val="131313"/>
          <w:w w:val="105"/>
          <w:sz w:val="20"/>
        </w:rPr>
        <w:t>i</w:t>
      </w:r>
      <w:r>
        <w:rPr>
          <w:color w:val="131313"/>
          <w:w w:val="105"/>
          <w:sz w:val="20"/>
          <w:shd w:val="clear" w:color="auto" w:fill="FFFF00"/>
        </w:rPr>
        <w:t>mportance to the generated words in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sentence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automatically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throughout</w:t>
      </w:r>
      <w:r>
        <w:rPr>
          <w:color w:val="131313"/>
          <w:spacing w:val="-56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the</w:t>
      </w:r>
      <w:r>
        <w:rPr>
          <w:color w:val="131313"/>
          <w:spacing w:val="5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RL</w:t>
      </w:r>
      <w:r>
        <w:rPr>
          <w:color w:val="131313"/>
          <w:spacing w:val="4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training</w:t>
      </w:r>
      <w:r>
        <w:rPr>
          <w:color w:val="131313"/>
          <w:spacing w:val="5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phase.</w:t>
      </w:r>
    </w:p>
    <w:p>
      <w:pPr>
        <w:spacing w:before="0" w:line="240" w:lineRule="auto"/>
        <w:rPr>
          <w:sz w:val="22"/>
        </w:rPr>
      </w:pPr>
    </w:p>
    <w:p>
      <w:pPr>
        <w:pStyle w:val="12"/>
        <w:numPr>
          <w:ilvl w:val="0"/>
          <w:numId w:val="4"/>
        </w:numPr>
        <w:tabs>
          <w:tab w:val="left" w:pos="964"/>
        </w:tabs>
        <w:spacing w:before="156" w:after="0" w:line="283" w:lineRule="auto"/>
        <w:ind w:left="962" w:right="1301" w:hanging="339"/>
        <w:jc w:val="both"/>
        <w:rPr>
          <w:sz w:val="20"/>
        </w:rPr>
      </w:pPr>
      <w:r>
        <w:rPr>
          <w:color w:val="131313"/>
          <w:w w:val="105"/>
          <w:sz w:val="20"/>
          <w:shd w:val="clear" w:color="auto" w:fill="FFFF00"/>
        </w:rPr>
        <w:t>Scoring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network(SN)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performs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to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provide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score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sentence-leve</w:t>
      </w:r>
      <w:r>
        <w:rPr>
          <w:color w:val="131313"/>
          <w:w w:val="105"/>
          <w:sz w:val="20"/>
        </w:rPr>
        <w:t>l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reward.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It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evaluates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generated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caption from both the correspondance</w:t>
      </w:r>
      <w:r>
        <w:rPr>
          <w:color w:val="131313"/>
          <w:spacing w:val="-56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to the matched ground fact and the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discriminates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to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 xml:space="preserve">the 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unmatched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ground</w:t>
      </w:r>
      <w:r>
        <w:rPr>
          <w:color w:val="131313"/>
          <w:spacing w:val="5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fact.</w:t>
      </w:r>
    </w:p>
    <w:p>
      <w:pPr>
        <w:spacing w:after="0" w:line="283" w:lineRule="auto"/>
        <w:jc w:val="both"/>
        <w:rPr>
          <w:sz w:val="20"/>
        </w:rPr>
        <w:sectPr>
          <w:pgSz w:w="12240" w:h="15840"/>
          <w:pgMar w:top="1500" w:right="580" w:bottom="280" w:left="1240" w:header="720" w:footer="720" w:gutter="0"/>
          <w:cols w:equalWidth="0" w:num="2">
            <w:col w:w="4543" w:space="40"/>
            <w:col w:w="5837"/>
          </w:cols>
        </w:sectPr>
      </w:pPr>
    </w:p>
    <w:p>
      <w:pPr>
        <w:spacing w:before="0" w:line="240" w:lineRule="auto"/>
        <w:rPr>
          <w:sz w:val="28"/>
        </w:rPr>
      </w:pPr>
    </w:p>
    <w:p>
      <w:pPr>
        <w:spacing w:after="0" w:line="240" w:lineRule="auto"/>
        <w:rPr>
          <w:sz w:val="28"/>
        </w:rPr>
        <w:sectPr>
          <w:type w:val="continuous"/>
          <w:pgSz w:w="12240" w:h="15840"/>
          <w:pgMar w:top="1500" w:right="580" w:bottom="280" w:left="1240" w:header="720" w:footer="720" w:gutter="0"/>
          <w:cols w:space="720" w:num="1"/>
        </w:sectPr>
      </w:pPr>
    </w:p>
    <w:p>
      <w:pPr>
        <w:spacing w:before="93" w:line="285" w:lineRule="auto"/>
        <w:ind w:left="742" w:right="41" w:firstLine="304"/>
        <w:jc w:val="both"/>
        <w:rPr>
          <w:sz w:val="20"/>
        </w:rPr>
      </w:pPr>
      <w:r>
        <w:rPr>
          <w:color w:val="131313"/>
          <w:w w:val="105"/>
          <w:sz w:val="20"/>
          <w:shd w:val="clear" w:color="auto" w:fill="FFFF00"/>
        </w:rPr>
        <w:t xml:space="preserve">Multi-level feature maps of 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Resnet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sz w:val="20"/>
          <w:shd w:val="clear" w:color="auto" w:fill="FFFF00"/>
        </w:rPr>
        <w:t>are integrated with hierarchical attention,</w:t>
      </w:r>
      <w:r>
        <w:rPr>
          <w:color w:val="131313"/>
          <w:spacing w:val="1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HAF acts as a paradigm for RL-based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</w:rPr>
        <w:t>i</w:t>
      </w:r>
      <w:r>
        <w:rPr>
          <w:color w:val="131313"/>
          <w:w w:val="105"/>
          <w:sz w:val="20"/>
          <w:shd w:val="clear" w:color="auto" w:fill="FFFF00"/>
        </w:rPr>
        <w:t>mage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caption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approach,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Moreover,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multi-grained rewards are presented in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RL phase to revise the proposed HAF.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Revaluation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network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is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exploited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for</w:t>
      </w:r>
      <w:r>
        <w:rPr>
          <w:color w:val="131313"/>
          <w:spacing w:val="-56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reward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revaluation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by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estimating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the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different importance of each word in a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generating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caption.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The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revaluated</w:t>
      </w:r>
      <w:r>
        <w:rPr>
          <w:color w:val="131313"/>
          <w:spacing w:val="-56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reward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is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achieved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by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weighting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the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CIDEr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scores,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where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the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different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masses are calculated from Revaluation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network. The revaluated reward can be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treated as word-level reward. To obtain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benefits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from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additional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unmatched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ground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truth,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Scoring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Network(SN)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is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</w:rPr>
        <w:t>i</w:t>
      </w:r>
      <w:r>
        <w:rPr>
          <w:color w:val="131313"/>
          <w:w w:val="105"/>
          <w:sz w:val="20"/>
          <w:shd w:val="clear" w:color="auto" w:fill="FFFF00"/>
        </w:rPr>
        <w:t>mplemented to provide a score for the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generating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sentence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from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batch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of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ground</w:t>
      </w:r>
      <w:r>
        <w:rPr>
          <w:color w:val="131313"/>
          <w:spacing w:val="4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truth</w:t>
      </w:r>
      <w:r>
        <w:rPr>
          <w:color w:val="131313"/>
          <w:spacing w:val="2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as sentence</w:t>
      </w:r>
      <w:r>
        <w:rPr>
          <w:color w:val="131313"/>
          <w:spacing w:val="4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-level</w:t>
      </w:r>
      <w:r>
        <w:rPr>
          <w:color w:val="131313"/>
          <w:spacing w:val="3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reward.</w:t>
      </w:r>
    </w:p>
    <w:p>
      <w:pPr>
        <w:spacing w:before="0" w:line="240" w:lineRule="auto"/>
        <w:rPr>
          <w:sz w:val="22"/>
        </w:rPr>
      </w:pPr>
    </w:p>
    <w:p>
      <w:pPr>
        <w:spacing w:before="136"/>
        <w:ind w:left="632" w:right="0" w:firstLine="0"/>
        <w:jc w:val="left"/>
        <w:rPr>
          <w:sz w:val="20"/>
        </w:rPr>
      </w:pPr>
      <w:r>
        <w:rPr>
          <w:color w:val="131313"/>
          <w:w w:val="105"/>
          <w:sz w:val="20"/>
          <w:shd w:val="clear" w:color="auto" w:fill="FFFF00"/>
        </w:rPr>
        <w:t>The</w:t>
      </w:r>
      <w:r>
        <w:rPr>
          <w:color w:val="131313"/>
          <w:spacing w:val="2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main contributions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of</w:t>
      </w:r>
      <w:r>
        <w:rPr>
          <w:color w:val="131313"/>
          <w:spacing w:val="4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this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paper are:</w:t>
      </w:r>
    </w:p>
    <w:p>
      <w:pPr>
        <w:pStyle w:val="12"/>
        <w:numPr>
          <w:ilvl w:val="0"/>
          <w:numId w:val="4"/>
        </w:numPr>
        <w:tabs>
          <w:tab w:val="left" w:pos="972"/>
        </w:tabs>
        <w:spacing w:before="179" w:after="0" w:line="283" w:lineRule="auto"/>
        <w:ind w:left="970" w:right="38" w:hanging="341"/>
        <w:jc w:val="both"/>
        <w:rPr>
          <w:sz w:val="20"/>
        </w:rPr>
      </w:pPr>
      <w:r>
        <w:rPr>
          <w:color w:val="131313"/>
          <w:w w:val="105"/>
          <w:sz w:val="20"/>
          <w:shd w:val="clear" w:color="auto" w:fill="FFFF00"/>
        </w:rPr>
        <w:t>A Hiearchical Attention Fusion (HAF)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acts as a paradigm of RL training for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</w:rPr>
        <w:t>i</w:t>
      </w:r>
      <w:r>
        <w:rPr>
          <w:color w:val="131313"/>
          <w:w w:val="105"/>
          <w:sz w:val="20"/>
          <w:shd w:val="clear" w:color="auto" w:fill="FFFF00"/>
        </w:rPr>
        <w:t>mage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caption.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It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adopts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multiple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attention to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attend hiearchical visua</w:t>
      </w:r>
      <w:r>
        <w:rPr>
          <w:color w:val="131313"/>
          <w:w w:val="105"/>
          <w:sz w:val="20"/>
        </w:rPr>
        <w:t>l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features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of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convolution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neura</w:t>
      </w:r>
      <w:r>
        <w:rPr>
          <w:color w:val="131313"/>
          <w:w w:val="105"/>
          <w:sz w:val="20"/>
        </w:rPr>
        <w:t>l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networks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which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take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advanatges</w:t>
      </w:r>
      <w:r>
        <w:rPr>
          <w:color w:val="131313"/>
          <w:spacing w:val="1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of</w:t>
      </w:r>
      <w:r>
        <w:rPr>
          <w:color w:val="131313"/>
          <w:spacing w:val="1"/>
          <w:w w:val="105"/>
          <w:sz w:val="2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multi-level</w:t>
      </w:r>
      <w:r>
        <w:rPr>
          <w:color w:val="131313"/>
          <w:spacing w:val="6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visual</w:t>
      </w:r>
      <w:r>
        <w:rPr>
          <w:color w:val="131313"/>
          <w:spacing w:val="-2"/>
          <w:w w:val="105"/>
          <w:sz w:val="20"/>
          <w:shd w:val="clear" w:color="auto" w:fill="FFFF00"/>
        </w:rPr>
        <w:t xml:space="preserve"> </w:t>
      </w:r>
      <w:r>
        <w:rPr>
          <w:color w:val="131313"/>
          <w:w w:val="105"/>
          <w:sz w:val="20"/>
          <w:shd w:val="clear" w:color="auto" w:fill="FFFF00"/>
        </w:rPr>
        <w:t>matter.</w:t>
      </w:r>
    </w:p>
    <w:p>
      <w:pPr>
        <w:spacing w:before="10" w:after="40" w:line="240" w:lineRule="auto"/>
        <w:rPr>
          <w:sz w:val="27"/>
        </w:rPr>
      </w:pPr>
      <w:r>
        <w:br w:type="column"/>
      </w:r>
    </w:p>
    <w:p>
      <w:pPr>
        <w:spacing w:line="240" w:lineRule="auto"/>
        <w:ind w:left="6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143885" cy="140525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192" cy="14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159" w:line="285" w:lineRule="auto"/>
        <w:ind w:left="629" w:right="1337" w:firstLine="0"/>
        <w:jc w:val="both"/>
        <w:rPr>
          <w:sz w:val="20"/>
        </w:rPr>
      </w:pPr>
      <w:r>
        <w:rPr>
          <w:sz w:val="20"/>
          <w:shd w:val="clear" w:color="auto" w:fill="FFFF00"/>
        </w:rPr>
        <w:t xml:space="preserve">The dataset used here is </w:t>
      </w:r>
      <w:r>
        <w:rPr>
          <w:rFonts w:ascii="Calibri" w:hAnsi="Calibri"/>
          <w:sz w:val="20"/>
          <w:shd w:val="clear" w:color="auto" w:fill="FFFF00"/>
        </w:rPr>
        <w:t>MSCOCO</w:t>
      </w:r>
      <w:r>
        <w:rPr>
          <w:rFonts w:ascii="Calibri" w:hAnsi="Calibri"/>
          <w:spacing w:val="1"/>
          <w:sz w:val="20"/>
          <w:shd w:val="clear" w:color="auto" w:fill="FFFF00"/>
        </w:rPr>
        <w:t xml:space="preserve"> </w:t>
      </w:r>
      <w:r>
        <w:rPr>
          <w:rFonts w:ascii="Calibri" w:hAnsi="Calibri"/>
          <w:sz w:val="20"/>
          <w:shd w:val="clear" w:color="auto" w:fill="FFFF00"/>
        </w:rPr>
        <w:t>2014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caption dataset. For validation of mode</w:t>
      </w:r>
      <w:r>
        <w:rPr>
          <w:sz w:val="20"/>
        </w:rPr>
        <w:t>l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and offline testing, we use the ‘‘Karpathy’</w:t>
      </w:r>
      <w:r>
        <w:rPr>
          <w:sz w:val="20"/>
        </w:rPr>
        <w:t>’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splits that have been used extensively for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reporting results in most previous works.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The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split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contains</w:t>
      </w:r>
      <w:r>
        <w:rPr>
          <w:spacing w:val="56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113,287</w:t>
      </w:r>
      <w:r>
        <w:rPr>
          <w:spacing w:val="56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training</w:t>
      </w:r>
      <w:r>
        <w:rPr>
          <w:spacing w:val="-53"/>
          <w:sz w:val="20"/>
        </w:rPr>
        <w:t xml:space="preserve"> </w:t>
      </w:r>
      <w:r>
        <w:rPr>
          <w:sz w:val="20"/>
        </w:rPr>
        <w:t>i</w:t>
      </w:r>
      <w:r>
        <w:rPr>
          <w:sz w:val="20"/>
          <w:shd w:val="clear" w:color="auto" w:fill="FFFF00"/>
        </w:rPr>
        <w:t>mages with five captions each, and 5000</w:t>
      </w:r>
      <w:r>
        <w:rPr>
          <w:spacing w:val="1"/>
          <w:sz w:val="20"/>
        </w:rPr>
        <w:t xml:space="preserve"> </w:t>
      </w:r>
      <w:r>
        <w:rPr>
          <w:sz w:val="20"/>
        </w:rPr>
        <w:t>i</w:t>
      </w:r>
      <w:r>
        <w:rPr>
          <w:sz w:val="20"/>
          <w:shd w:val="clear" w:color="auto" w:fill="FFFF00"/>
        </w:rPr>
        <w:t>mages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for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validation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and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testing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respectively. We filter the vocabulary and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drop any word that has counted less than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5,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resulting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in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a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vocabulary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of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9,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680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words.</w:t>
      </w:r>
    </w:p>
    <w:p>
      <w:pPr>
        <w:spacing w:after="0" w:line="285" w:lineRule="auto"/>
        <w:jc w:val="both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equalWidth="0" w:num="2">
            <w:col w:w="4586" w:space="104"/>
            <w:col w:w="5730"/>
          </w:cols>
        </w:sectPr>
      </w:pPr>
    </w:p>
    <w:p>
      <w:pPr>
        <w:spacing w:before="0" w:line="240" w:lineRule="auto"/>
        <w:rPr>
          <w:sz w:val="20"/>
        </w:rPr>
      </w:pPr>
    </w:p>
    <w:p>
      <w:pPr>
        <w:spacing w:before="5" w:line="240" w:lineRule="auto"/>
        <w:rPr>
          <w:sz w:val="28"/>
        </w:rPr>
      </w:pPr>
    </w:p>
    <w:p>
      <w:pPr>
        <w:spacing w:after="0" w:line="240" w:lineRule="auto"/>
        <w:rPr>
          <w:sz w:val="28"/>
        </w:rPr>
        <w:sectPr>
          <w:pgSz w:w="12240" w:h="15840"/>
          <w:pgMar w:top="1500" w:right="580" w:bottom="0" w:left="1240" w:header="720" w:footer="720" w:gutter="0"/>
          <w:cols w:space="720" w:num="1"/>
        </w:sectPr>
      </w:pPr>
    </w:p>
    <w:p>
      <w:pPr>
        <w:pStyle w:val="12"/>
        <w:numPr>
          <w:ilvl w:val="1"/>
          <w:numId w:val="3"/>
        </w:numPr>
        <w:tabs>
          <w:tab w:val="left" w:pos="1307"/>
        </w:tabs>
        <w:spacing w:before="93" w:after="0" w:line="247" w:lineRule="auto"/>
        <w:ind w:left="1306" w:right="131" w:hanging="339"/>
        <w:jc w:val="left"/>
        <w:rPr>
          <w:rFonts w:ascii="Arial"/>
          <w:b/>
          <w:sz w:val="20"/>
        </w:rPr>
      </w:pPr>
      <w:r>
        <w:rPr>
          <w:rFonts w:ascii="Arial"/>
          <w:b/>
          <w:w w:val="105"/>
          <w:sz w:val="20"/>
          <w:shd w:val="clear" w:color="auto" w:fill="FFFF00"/>
        </w:rPr>
        <w:t>Camera2Caption:</w:t>
      </w:r>
      <w:r>
        <w:rPr>
          <w:rFonts w:ascii="Arial"/>
          <w:b/>
          <w:spacing w:val="24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A</w:t>
      </w:r>
      <w:r>
        <w:rPr>
          <w:rFonts w:ascii="Arial"/>
          <w:b/>
          <w:spacing w:val="22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Real-Time</w:t>
      </w:r>
      <w:r>
        <w:rPr>
          <w:rFonts w:ascii="Arial"/>
          <w:b/>
          <w:spacing w:val="-55"/>
          <w:w w:val="105"/>
          <w:sz w:val="2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Image</w:t>
      </w:r>
      <w:r>
        <w:rPr>
          <w:rFonts w:ascii="Arial"/>
          <w:b/>
          <w:spacing w:val="-9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Caption</w:t>
      </w:r>
      <w:r>
        <w:rPr>
          <w:rFonts w:ascii="Arial"/>
          <w:b/>
          <w:spacing w:val="-7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Generator.</w:t>
      </w:r>
    </w:p>
    <w:p>
      <w:pPr>
        <w:pStyle w:val="8"/>
        <w:spacing w:before="8"/>
        <w:rPr>
          <w:rFonts w:ascii="Arial"/>
          <w:b/>
          <w:sz w:val="9"/>
        </w:rPr>
      </w:pPr>
      <w:r>
        <w:pict>
          <v:shape id="_x0000_s1026" o:spid="_x0000_s1026" o:spt="202" type="#_x0000_t202" style="position:absolute;left:0pt;margin-left:99.1pt;margin-top:6.8pt;height:11.4pt;width:188.4pt;mso-position-horizontal-relative:page;mso-wrap-distance-bottom:0pt;mso-wrap-distance-top:0pt;z-index:-251635712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In</w:t>
                  </w:r>
                  <w:r>
                    <w:rPr>
                      <w:spacing w:val="12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this</w:t>
                  </w:r>
                  <w:r>
                    <w:rPr>
                      <w:spacing w:val="14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paper,</w:t>
                  </w:r>
                  <w:r>
                    <w:rPr>
                      <w:spacing w:val="15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they</w:t>
                  </w:r>
                  <w:r>
                    <w:rPr>
                      <w:spacing w:val="12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followed</w:t>
                  </w:r>
                  <w:r>
                    <w:rPr>
                      <w:spacing w:val="11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some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of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</w:t>
                  </w:r>
                </w:p>
              </w:txbxContent>
            </v:textbox>
            <w10:wrap type="topAndBottom"/>
          </v:shape>
        </w:pict>
      </w:r>
    </w:p>
    <w:p>
      <w:pPr>
        <w:spacing w:before="25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main</w:t>
      </w:r>
      <w:r>
        <w:rPr>
          <w:spacing w:val="1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concepts</w:t>
      </w:r>
      <w:r>
        <w:rPr>
          <w:spacing w:val="1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of</w:t>
      </w:r>
      <w:r>
        <w:rPr>
          <w:spacing w:val="1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Image</w:t>
      </w:r>
      <w:r>
        <w:rPr>
          <w:spacing w:val="2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captioning</w:t>
      </w:r>
      <w:r>
        <w:rPr>
          <w:spacing w:val="1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and</w:t>
      </w:r>
    </w:p>
    <w:p>
      <w:pPr>
        <w:spacing w:before="0" w:line="240" w:lineRule="auto"/>
        <w:rPr>
          <w:sz w:val="4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8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417"/>
                <w:tab w:val="left" w:pos="1782"/>
                <w:tab w:val="left" w:pos="2448"/>
                <w:tab w:val="left" w:pos="3415"/>
              </w:tabs>
              <w:spacing w:line="209" w:lineRule="exact"/>
              <w:ind w:right="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its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approaches.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Here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encoder</w:t>
            </w:r>
            <w:r>
              <w:rPr>
                <w:w w:val="105"/>
                <w:sz w:val="20"/>
              </w:rPr>
              <w:tab/>
            </w:r>
            <w:r>
              <w:rPr>
                <w:spacing w:val="-3"/>
                <w:w w:val="105"/>
                <w:sz w:val="20"/>
              </w:rPr>
              <w:t>and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970"/>
                <w:tab w:val="left" w:pos="1754"/>
                <w:tab w:val="left" w:pos="3392"/>
              </w:tabs>
              <w:spacing w:line="206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decoder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based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implementation</w:t>
            </w:r>
            <w:r>
              <w:rPr>
                <w:w w:val="105"/>
                <w:sz w:val="20"/>
              </w:rPr>
              <w:tab/>
            </w:r>
            <w:r>
              <w:rPr>
                <w:spacing w:val="-2"/>
                <w:w w:val="105"/>
                <w:sz w:val="20"/>
              </w:rPr>
              <w:t>with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significant 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changes </w:t>
            </w:r>
            <w:r>
              <w:rPr>
                <w:spacing w:val="3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and </w:t>
            </w:r>
            <w:r>
              <w:rPr>
                <w:spacing w:val="3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optimizations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which</w:t>
            </w:r>
            <w:r>
              <w:rPr>
                <w:spacing w:val="3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enables</w:t>
            </w:r>
            <w:r>
              <w:rPr>
                <w:spacing w:val="3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3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run</w:t>
            </w:r>
            <w:r>
              <w:rPr>
                <w:spacing w:val="3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these</w:t>
            </w:r>
            <w:r>
              <w:rPr>
                <w:spacing w:val="3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models</w:t>
            </w:r>
            <w:r>
              <w:rPr>
                <w:spacing w:val="3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4"/>
              <w:jc w:val="center"/>
              <w:rPr>
                <w:sz w:val="20"/>
              </w:rPr>
            </w:pPr>
            <w:r>
              <w:rPr>
                <w:sz w:val="20"/>
              </w:rPr>
              <w:t>low-end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hardware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hand-held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710"/>
                <w:tab w:val="left" w:pos="1318"/>
                <w:tab w:val="left" w:pos="1958"/>
                <w:tab w:val="left" w:pos="3148"/>
              </w:tabs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used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and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also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compared</w:t>
            </w:r>
            <w:r>
              <w:rPr>
                <w:w w:val="105"/>
                <w:sz w:val="20"/>
              </w:rPr>
              <w:tab/>
            </w:r>
            <w:r>
              <w:rPr>
                <w:spacing w:val="-2"/>
                <w:w w:val="105"/>
                <w:sz w:val="20"/>
              </w:rPr>
              <w:t>results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corrected </w:t>
            </w:r>
            <w:r>
              <w:rPr>
                <w:spacing w:val="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using </w:t>
            </w:r>
            <w:r>
              <w:rPr>
                <w:spacing w:val="4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various 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metrics </w:t>
            </w:r>
            <w:r>
              <w:rPr>
                <w:spacing w:val="4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with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state-of-the-art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models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analyse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8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tabs>
                <w:tab w:val="left" w:pos="568"/>
                <w:tab w:val="left" w:pos="1357"/>
                <w:tab w:val="left" w:pos="1882"/>
                <w:tab w:val="left" w:pos="2671"/>
                <w:tab w:val="left" w:pos="3532"/>
              </w:tabs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and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where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our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model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trained</w:t>
            </w:r>
            <w:r>
              <w:rPr>
                <w:w w:val="105"/>
                <w:sz w:val="20"/>
              </w:rPr>
              <w:tab/>
            </w:r>
            <w:r>
              <w:rPr>
                <w:spacing w:val="-3"/>
                <w:w w:val="105"/>
                <w:sz w:val="20"/>
              </w:rPr>
              <w:t>on</w:t>
            </w:r>
          </w:p>
        </w:tc>
      </w:tr>
    </w:tbl>
    <w:p>
      <w:pPr>
        <w:spacing w:before="41" w:line="571" w:lineRule="auto"/>
        <w:ind w:left="742" w:right="0" w:firstLine="0"/>
        <w:jc w:val="left"/>
        <w:rPr>
          <w:sz w:val="20"/>
        </w:rPr>
      </w:pPr>
      <w:r>
        <w:pict>
          <v:shape id="_x0000_s1027" o:spid="_x0000_s1027" o:spt="202" type="#_x0000_t202" style="position:absolute;left:0pt;margin-left:99.1pt;margin-top:50.65pt;height:11.55pt;width:188.4pt;mso-position-horizontal-relative:page;z-index:-251643904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In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this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implementation</w:t>
                  </w:r>
                  <w:r>
                    <w:rPr>
                      <w:spacing w:val="14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they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followed</w:t>
                  </w:r>
                  <w:r>
                    <w:rPr>
                      <w:spacing w:val="14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</w:t>
                  </w:r>
                </w:p>
              </w:txbxContent>
            </v:textbox>
          </v:shape>
        </w:pict>
      </w:r>
      <w:r>
        <w:pict>
          <v:shape id="_x0000_s1028" o:spid="_x0000_s1028" o:spt="202" type="#_x0000_t202" style="position:absolute;left:0pt;margin-left:99.1pt;margin-top:15.85pt;height:11.55pt;width:188.4pt;mso-position-horizontal-relative:page;z-index:-251642880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trade-off</w:t>
                  </w:r>
                  <w:r>
                    <w:rPr>
                      <w:spacing w:val="1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between</w:t>
                  </w:r>
                  <w:r>
                    <w:rPr>
                      <w:spacing w:val="14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computation</w:t>
                  </w:r>
                  <w:r>
                    <w:rPr>
                      <w:spacing w:val="1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speed</w:t>
                  </w:r>
                  <w:r>
                    <w:rPr>
                      <w:spacing w:val="1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and</w:t>
                  </w:r>
                </w:p>
              </w:txbxContent>
            </v:textbox>
          </v:shape>
        </w:pict>
      </w:r>
      <w:r>
        <w:rPr>
          <w:sz w:val="20"/>
          <w:shd w:val="clear" w:color="auto" w:fill="FFFF00"/>
        </w:rPr>
        <w:t>MSCOCO dataset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which lacks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due to the</w:t>
      </w:r>
      <w:r>
        <w:rPr>
          <w:spacing w:val="-53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quality.</w:t>
      </w:r>
    </w:p>
    <w:p>
      <w:pPr>
        <w:spacing w:before="148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similar</w:t>
      </w:r>
      <w:r>
        <w:rPr>
          <w:spacing w:val="1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approach</w:t>
      </w:r>
      <w:r>
        <w:rPr>
          <w:spacing w:val="1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used</w:t>
      </w:r>
      <w:r>
        <w:rPr>
          <w:spacing w:val="1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in</w:t>
      </w:r>
      <w:r>
        <w:rPr>
          <w:spacing w:val="1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Show</w:t>
      </w:r>
      <w:r>
        <w:rPr>
          <w:spacing w:val="1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and</w:t>
      </w:r>
      <w:r>
        <w:rPr>
          <w:spacing w:val="1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Tel</w:t>
      </w:r>
      <w:r>
        <w:rPr>
          <w:w w:val="105"/>
          <w:sz w:val="20"/>
        </w:rPr>
        <w:t>l</w:t>
      </w:r>
    </w:p>
    <w:p>
      <w:pPr>
        <w:spacing w:before="10" w:line="240" w:lineRule="auto"/>
        <w:rPr>
          <w:sz w:val="3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8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454"/>
                <w:tab w:val="left" w:pos="1712"/>
                <w:tab w:val="left" w:pos="2179"/>
              </w:tabs>
              <w:spacing w:line="210" w:lineRule="exact"/>
              <w:ind w:right="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by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introducing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an</w:t>
            </w:r>
            <w:r>
              <w:rPr>
                <w:w w:val="105"/>
                <w:sz w:val="20"/>
              </w:rPr>
              <w:tab/>
            </w:r>
            <w:r>
              <w:rPr>
                <w:sz w:val="20"/>
              </w:rPr>
              <w:t>encoder-decoder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architecture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system.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encoder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being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1280"/>
                <w:tab w:val="left" w:pos="2656"/>
              </w:tabs>
              <w:spacing w:line="209" w:lineRule="exact"/>
              <w:ind w:right="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pre-trained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InceptionV4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Convolution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Neural </w:t>
            </w:r>
            <w:r>
              <w:rPr>
                <w:spacing w:val="5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Network   by </w:t>
            </w:r>
            <w:r>
              <w:rPr>
                <w:spacing w:val="5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google </w:t>
            </w:r>
            <w:r>
              <w:rPr>
                <w:spacing w:val="5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and </w:t>
            </w:r>
            <w:r>
              <w:rPr>
                <w:spacing w:val="5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1330"/>
                <w:tab w:val="left" w:pos="2028"/>
              </w:tabs>
              <w:spacing w:line="206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decoder,  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Deep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 xml:space="preserve">Recurrent  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Neural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Network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with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Long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Short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Term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Memory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Cells.</w:t>
            </w:r>
            <w:r>
              <w:rPr>
                <w:spacing w:val="5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Encoder</w:t>
            </w:r>
            <w:r>
              <w:rPr>
                <w:spacing w:val="5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InceptionV4</w:t>
            </w:r>
            <w:r>
              <w:rPr>
                <w:spacing w:val="5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5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used</w:t>
            </w:r>
            <w:r>
              <w:rPr>
                <w:spacing w:val="5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transform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raw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images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into</w:t>
            </w:r>
            <w:r>
              <w:rPr>
                <w:spacing w:val="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fixed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length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1371"/>
                <w:tab w:val="left" w:pos="2241"/>
                <w:tab w:val="left" w:pos="3473"/>
              </w:tabs>
              <w:spacing w:line="209" w:lineRule="exact"/>
              <w:ind w:right="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embedding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which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constitute</w:t>
            </w:r>
            <w:r>
              <w:rPr>
                <w:w w:val="105"/>
                <w:sz w:val="20"/>
              </w:rPr>
              <w:tab/>
            </w:r>
            <w:r>
              <w:rPr>
                <w:spacing w:val="-3"/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ind w:right="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convolved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features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images.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decoder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here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has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two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phases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they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are,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training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inference.</w:t>
            </w:r>
            <w:r>
              <w:rPr>
                <w:spacing w:val="4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decoder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mainly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responsible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learning</w:t>
            </w:r>
            <w:r>
              <w:rPr>
                <w:spacing w:val="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word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" w:hRule="atLeast"/>
          <w:tblCellSpacing w:w="21" w:type="dxa"/>
        </w:trPr>
        <w:tc>
          <w:tcPr>
            <w:tcW w:w="3768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tabs>
                <w:tab w:val="left" w:pos="1227"/>
                <w:tab w:val="left" w:pos="1942"/>
                <w:tab w:val="left" w:pos="2315"/>
                <w:tab w:val="left" w:pos="2820"/>
              </w:tabs>
              <w:spacing w:line="207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sequences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given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in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the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convolved</w:t>
            </w:r>
          </w:p>
        </w:tc>
      </w:tr>
    </w:tbl>
    <w:p>
      <w:pPr>
        <w:spacing w:before="40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features</w:t>
      </w:r>
      <w:r>
        <w:rPr>
          <w:spacing w:val="-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and</w:t>
      </w:r>
      <w:r>
        <w:rPr>
          <w:spacing w:val="-1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original</w:t>
      </w:r>
      <w:r>
        <w:rPr>
          <w:spacing w:val="-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caption.</w:t>
      </w:r>
    </w:p>
    <w:p>
      <w:pPr>
        <w:spacing w:before="0" w:line="240" w:lineRule="auto"/>
        <w:rPr>
          <w:sz w:val="20"/>
        </w:rPr>
      </w:pPr>
      <w:r>
        <w:br w:type="column"/>
      </w:r>
    </w:p>
    <w:p>
      <w:pPr>
        <w:spacing w:before="11" w:line="240" w:lineRule="auto"/>
        <w:rPr>
          <w:sz w:val="27"/>
        </w:rPr>
      </w:pPr>
      <w:r>
        <w:pict>
          <v:shape id="_x0000_s1029" o:spid="_x0000_s1029" o:spt="202" type="#_x0000_t202" style="position:absolute;left:0pt;margin-left:327.95pt;margin-top:17.25pt;height:11.4pt;width:188.4pt;mso-position-horizontal-relative:page;mso-wrap-distance-bottom:0pt;mso-wrap-distance-top:0pt;z-index:-251635712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Initially,</w:t>
                  </w:r>
                  <w:r>
                    <w:rPr>
                      <w:spacing w:val="12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1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model</w:t>
                  </w:r>
                  <w:r>
                    <w:rPr>
                      <w:spacing w:val="1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is</w:t>
                  </w:r>
                  <w:r>
                    <w:rPr>
                      <w:spacing w:val="13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trained</w:t>
                  </w:r>
                  <w:r>
                    <w:rPr>
                      <w:spacing w:val="1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with</w:t>
                  </w:r>
                  <w:r>
                    <w:rPr>
                      <w:spacing w:val="15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flickr30k</w:t>
                  </w:r>
                </w:p>
              </w:txbxContent>
            </v:textbox>
            <w10:wrap type="topAndBottom"/>
          </v:shape>
        </w:pict>
      </w:r>
    </w:p>
    <w:p>
      <w:pPr>
        <w:spacing w:before="25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dataset</w:t>
      </w:r>
      <w:r>
        <w:rPr>
          <w:spacing w:val="2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with </w:t>
      </w:r>
      <w:r>
        <w:rPr>
          <w:spacing w:val="1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31,783 </w:t>
      </w:r>
      <w:r>
        <w:rPr>
          <w:spacing w:val="1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images </w:t>
      </w:r>
      <w:r>
        <w:rPr>
          <w:spacing w:val="1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with </w:t>
      </w:r>
      <w:r>
        <w:rPr>
          <w:spacing w:val="1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five</w:t>
      </w:r>
    </w:p>
    <w:p>
      <w:pPr>
        <w:spacing w:before="0" w:line="240" w:lineRule="auto"/>
        <w:rPr>
          <w:sz w:val="4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8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spacing w:line="210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captions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each,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but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owing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 less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of</w:t>
            </w:r>
            <w:r>
              <w:rPr>
                <w:spacing w:val="4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training</w:t>
            </w:r>
            <w:r>
              <w:rPr>
                <w:spacing w:val="5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samples</w:t>
            </w:r>
            <w:r>
              <w:rPr>
                <w:spacing w:val="5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5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every</w:t>
            </w:r>
            <w:r>
              <w:rPr>
                <w:spacing w:val="4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training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caption </w:t>
            </w:r>
            <w:r>
              <w:rPr>
                <w:spacing w:val="3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beginning </w:t>
            </w:r>
            <w:r>
              <w:rPr>
                <w:spacing w:val="3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with </w:t>
            </w:r>
            <w:r>
              <w:rPr>
                <w:spacing w:val="3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“A </w:t>
            </w:r>
            <w:r>
              <w:rPr>
                <w:spacing w:val="3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man </w:t>
            </w:r>
            <w:r>
              <w:rPr>
                <w:spacing w:val="3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… </w:t>
            </w:r>
            <w:r>
              <w:rPr>
                <w:spacing w:val="3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1070"/>
                <w:tab w:val="left" w:pos="1570"/>
                <w:tab w:val="left" w:pos="2105"/>
                <w:tab w:val="left" w:pos="2880"/>
                <w:tab w:val="left" w:pos="3590"/>
              </w:tabs>
              <w:spacing w:line="206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template,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but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this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model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failed</w:t>
            </w:r>
            <w:r>
              <w:rPr>
                <w:w w:val="105"/>
                <w:sz w:val="20"/>
              </w:rPr>
              <w:tab/>
            </w:r>
            <w:r>
              <w:rPr>
                <w:spacing w:val="-3"/>
                <w:w w:val="105"/>
                <w:sz w:val="20"/>
              </w:rPr>
              <w:t>to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generalize,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so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they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shifted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MSCOCO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811"/>
                <w:tab w:val="left" w:pos="1708"/>
                <w:tab w:val="left" w:pos="2603"/>
                <w:tab w:val="left" w:pos="3181"/>
              </w:tabs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(2014)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training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dataset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with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82780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3"/>
              <w:jc w:val="center"/>
              <w:rPr>
                <w:sz w:val="20"/>
              </w:rPr>
            </w:pPr>
            <w:r>
              <w:rPr>
                <w:sz w:val="20"/>
              </w:rPr>
              <w:t>images,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five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ground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truth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8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spacing w:line="210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captions.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offline</w:t>
            </w:r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purpose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they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used</w:t>
            </w:r>
          </w:p>
        </w:tc>
      </w:tr>
    </w:tbl>
    <w:p>
      <w:pPr>
        <w:spacing w:before="41"/>
        <w:ind w:left="742" w:right="0" w:firstLine="0"/>
        <w:jc w:val="left"/>
        <w:rPr>
          <w:sz w:val="20"/>
        </w:rPr>
      </w:pPr>
      <w:r>
        <w:pict>
          <v:shape id="_x0000_s1030" o:spid="_x0000_s1030" o:spt="202" type="#_x0000_t202" style="position:absolute;left:0pt;margin-left:327.95pt;margin-top:77.75pt;height:11.55pt;width:188.4pt;mso-position-horizontal-relative:page;z-index:-251643904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1536.This</w:t>
                  </w:r>
                  <w:r>
                    <w:rPr>
                      <w:spacing w:val="11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model</w:t>
                  </w:r>
                  <w:r>
                    <w:rPr>
                      <w:spacing w:val="10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supports</w:t>
                  </w:r>
                  <w:r>
                    <w:rPr>
                      <w:spacing w:val="1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only</w:t>
                  </w:r>
                  <w:r>
                    <w:rPr>
                      <w:spacing w:val="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JPEG</w:t>
                  </w:r>
                  <w:r>
                    <w:rPr>
                      <w:spacing w:val="1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and</w:t>
                  </w:r>
                </w:p>
              </w:txbxContent>
            </v:textbox>
          </v:shape>
        </w:pict>
      </w:r>
      <w:r>
        <w:pict>
          <v:shape id="_x0000_s1031" o:spid="_x0000_s1031" o:spt="202" type="#_x0000_t202" style="position:absolute;left:0pt;margin-left:327.95pt;margin-top:50.55pt;height:11.4pt;width:188.4pt;mso-position-horizontal-relative:page;z-index:-251642880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1332"/>
                      <w:tab w:val="left" w:pos="1741"/>
                      <w:tab w:val="left" w:pos="2667"/>
                      <w:tab w:val="left" w:pos="3194"/>
                    </w:tabs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inceptionV4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20"/>
                    </w:rPr>
                    <w:t>to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20"/>
                    </w:rPr>
                    <w:t>encode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20"/>
                    </w:rPr>
                    <w:t>the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spacing w:val="-1"/>
                      <w:w w:val="105"/>
                      <w:sz w:val="20"/>
                    </w:rPr>
                    <w:t>image</w:t>
                  </w:r>
                </w:p>
              </w:txbxContent>
            </v:textbox>
          </v:shape>
        </w:pict>
      </w:r>
      <w:r>
        <w:pict>
          <v:shape id="_x0000_s1032" o:spid="_x0000_s1032" o:spt="202" type="#_x0000_t202" style="position:absolute;left:0pt;margin-left:327.95pt;margin-top:105.15pt;height:161.65pt;width:188.4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7"/>
                    <w:tblW w:w="0" w:type="auto"/>
                    <w:tblCellSpacing w:w="21" w:type="dxa"/>
                    <w:tblInd w:w="29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768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6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9" w:lineRule="exact"/>
                          <w:ind w:right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they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used</w:t>
                        </w:r>
                        <w:r>
                          <w:rPr>
                            <w:spacing w:val="-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pre-trained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encoder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instead</w:t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of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3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tabs>
                            <w:tab w:val="left" w:pos="964"/>
                            <w:tab w:val="left" w:pos="1648"/>
                            <w:tab w:val="left" w:pos="2708"/>
                            <w:tab w:val="left" w:pos="3532"/>
                          </w:tabs>
                          <w:spacing w:line="206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training.</w:t>
                        </w:r>
                        <w:r>
                          <w:rPr>
                            <w:w w:val="105"/>
                            <w:sz w:val="20"/>
                          </w:rPr>
                          <w:tab/>
                        </w:r>
                        <w:r>
                          <w:rPr>
                            <w:w w:val="105"/>
                            <w:sz w:val="20"/>
                          </w:rPr>
                          <w:t>They</w:t>
                        </w:r>
                        <w:r>
                          <w:rPr>
                            <w:w w:val="105"/>
                            <w:sz w:val="20"/>
                          </w:rPr>
                          <w:tab/>
                        </w:r>
                        <w:r>
                          <w:rPr>
                            <w:w w:val="105"/>
                            <w:sz w:val="20"/>
                          </w:rPr>
                          <w:t>focussed</w:t>
                        </w:r>
                        <w:r>
                          <w:rPr>
                            <w:w w:val="105"/>
                            <w:sz w:val="20"/>
                          </w:rPr>
                          <w:tab/>
                        </w:r>
                        <w:r>
                          <w:rPr>
                            <w:w w:val="105"/>
                            <w:sz w:val="20"/>
                          </w:rPr>
                          <w:t>mainly</w:t>
                        </w:r>
                        <w:r>
                          <w:rPr>
                            <w:w w:val="105"/>
                            <w:sz w:val="20"/>
                          </w:rPr>
                          <w:tab/>
                        </w:r>
                        <w:r>
                          <w:rPr>
                            <w:spacing w:val="-3"/>
                            <w:w w:val="105"/>
                            <w:sz w:val="20"/>
                          </w:rPr>
                          <w:t>on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tabs>
                            <w:tab w:val="left" w:pos="1669"/>
                            <w:tab w:val="left" w:pos="2165"/>
                            <w:tab w:val="left" w:pos="3088"/>
                          </w:tabs>
                          <w:spacing w:line="209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implementation</w:t>
                        </w:r>
                        <w:r>
                          <w:rPr>
                            <w:w w:val="105"/>
                            <w:sz w:val="20"/>
                          </w:rPr>
                          <w:tab/>
                        </w:r>
                        <w:r>
                          <w:rPr>
                            <w:w w:val="105"/>
                            <w:sz w:val="20"/>
                          </w:rPr>
                          <w:t>for</w:t>
                        </w:r>
                        <w:r>
                          <w:rPr>
                            <w:w w:val="105"/>
                            <w:sz w:val="20"/>
                          </w:rPr>
                          <w:tab/>
                        </w:r>
                        <w:r>
                          <w:rPr>
                            <w:w w:val="105"/>
                            <w:sz w:val="20"/>
                          </w:rPr>
                          <w:t>quicker</w:t>
                        </w:r>
                        <w:r>
                          <w:rPr>
                            <w:w w:val="105"/>
                            <w:sz w:val="20"/>
                          </w:rPr>
                          <w:tab/>
                        </w:r>
                        <w:r>
                          <w:rPr>
                            <w:spacing w:val="-1"/>
                            <w:w w:val="105"/>
                            <w:sz w:val="20"/>
                          </w:rPr>
                          <w:t>caption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9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generation</w:t>
                        </w:r>
                        <w:r>
                          <w:rPr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instead</w:t>
                        </w:r>
                        <w:r>
                          <w:rPr>
                            <w:spacing w:val="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of</w:t>
                        </w:r>
                        <w:r>
                          <w:rPr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achieving</w:t>
                        </w:r>
                        <w:r>
                          <w:rPr>
                            <w:spacing w:val="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state-of-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9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the-art</w:t>
                        </w:r>
                        <w:r>
                          <w:rPr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performance</w:t>
                        </w:r>
                        <w:r>
                          <w:rPr>
                            <w:spacing w:val="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due</w:t>
                        </w:r>
                        <w:r>
                          <w:rPr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to</w:t>
                        </w:r>
                        <w:r>
                          <w:rPr>
                            <w:spacing w:val="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this</w:t>
                        </w:r>
                        <w:r>
                          <w:rPr>
                            <w:spacing w:val="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there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9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exists  </w:t>
                        </w:r>
                        <w:r>
                          <w:rPr>
                            <w:spacing w:val="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few  </w:t>
                        </w:r>
                        <w:r>
                          <w:rPr>
                            <w:spacing w:val="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obstacles  </w:t>
                        </w:r>
                        <w:r>
                          <w:rPr>
                            <w:spacing w:val="1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for  </w:t>
                        </w:r>
                        <w:r>
                          <w:rPr>
                            <w:spacing w:val="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a  </w:t>
                        </w:r>
                        <w:r>
                          <w:rPr>
                            <w:spacing w:val="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justified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3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6" w:lineRule="exact"/>
                          <w:ind w:right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comparison.</w:t>
                        </w:r>
                        <w:r>
                          <w:rPr>
                            <w:spacing w:val="1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Here</w:t>
                        </w:r>
                        <w:r>
                          <w:rPr>
                            <w:spacing w:val="1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visual</w:t>
                        </w:r>
                        <w:r>
                          <w:rPr>
                            <w:spacing w:val="1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attention</w:t>
                        </w:r>
                        <w:r>
                          <w:rPr>
                            <w:spacing w:val="1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is</w:t>
                        </w:r>
                        <w:r>
                          <w:rPr>
                            <w:spacing w:val="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not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9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used,</w:t>
                        </w:r>
                        <w:r>
                          <w:rPr>
                            <w:spacing w:val="3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they</w:t>
                        </w:r>
                        <w:r>
                          <w:rPr>
                            <w:spacing w:val="4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train</w:t>
                        </w:r>
                        <w:r>
                          <w:rPr>
                            <w:spacing w:val="3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and</w:t>
                        </w:r>
                        <w:r>
                          <w:rPr>
                            <w:spacing w:val="4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perform</w:t>
                        </w:r>
                        <w:r>
                          <w:rPr>
                            <w:spacing w:val="4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inference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9" w:lineRule="exact"/>
                          <w:ind w:right="-1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using</w:t>
                        </w:r>
                        <w:r>
                          <w:rPr>
                            <w:spacing w:val="2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spacing w:val="1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single</w:t>
                        </w:r>
                        <w:r>
                          <w:rPr>
                            <w:spacing w:val="2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model,</w:t>
                        </w:r>
                        <w:r>
                          <w:rPr>
                            <w:spacing w:val="2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whereas</w:t>
                        </w:r>
                        <w:r>
                          <w:rPr>
                            <w:spacing w:val="2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some</w:t>
                        </w:r>
                        <w:r>
                          <w:rPr>
                            <w:spacing w:val="1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of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9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other </w:t>
                        </w:r>
                        <w:r>
                          <w:rPr>
                            <w:spacing w:val="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executions </w:t>
                        </w:r>
                        <w:r>
                          <w:rPr>
                            <w:spacing w:val="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use </w:t>
                        </w:r>
                        <w:r>
                          <w:rPr>
                            <w:spacing w:val="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an </w:t>
                        </w:r>
                        <w:r>
                          <w:rPr>
                            <w:spacing w:val="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ensemble </w:t>
                        </w:r>
                        <w:r>
                          <w:rPr>
                            <w:spacing w:val="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to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3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6" w:lineRule="exact"/>
                          <w:ind w:right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boost </w:t>
                        </w:r>
                        <w:r>
                          <w:rPr>
                            <w:spacing w:val="3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their </w:t>
                        </w:r>
                        <w:r>
                          <w:rPr>
                            <w:spacing w:val="3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score </w:t>
                        </w:r>
                        <w:r>
                          <w:rPr>
                            <w:spacing w:val="3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and </w:t>
                        </w:r>
                        <w:r>
                          <w:rPr>
                            <w:spacing w:val="3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differences </w:t>
                        </w:r>
                        <w:r>
                          <w:rPr>
                            <w:spacing w:val="3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of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6" w:hRule="atLeast"/>
                      <w:tblCellSpacing w:w="21" w:type="dxa"/>
                    </w:trPr>
                    <w:tc>
                      <w:tcPr>
                        <w:tcW w:w="3768" w:type="dxa"/>
                        <w:tcBorders>
                          <w:top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10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dataset </w:t>
                        </w:r>
                        <w:r>
                          <w:rPr>
                            <w:spacing w:val="3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splits, </w:t>
                        </w:r>
                        <w:r>
                          <w:rPr>
                            <w:spacing w:val="3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due </w:t>
                        </w:r>
                        <w:r>
                          <w:rPr>
                            <w:spacing w:val="3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to </w:t>
                        </w:r>
                        <w:r>
                          <w:rPr>
                            <w:spacing w:val="3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the </w:t>
                        </w:r>
                        <w:r>
                          <w:rPr>
                            <w:spacing w:val="3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lack </w:t>
                        </w:r>
                        <w:r>
                          <w:rPr>
                            <w:spacing w:val="3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of </w:t>
                        </w:r>
                        <w:r>
                          <w:rPr>
                            <w:spacing w:val="3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</w:t>
                        </w:r>
                      </w:p>
                    </w:tc>
                  </w:tr>
                </w:tbl>
                <w:p>
                  <w:pPr>
                    <w:pStyle w:val="8"/>
                  </w:pPr>
                </w:p>
              </w:txbxContent>
            </v:textbox>
          </v:shape>
        </w:pict>
      </w:r>
      <w:r>
        <w:rPr>
          <w:w w:val="105"/>
          <w:sz w:val="20"/>
          <w:shd w:val="clear" w:color="auto" w:fill="FFFF00"/>
        </w:rPr>
        <w:t>karpathy</w:t>
      </w:r>
      <w:r>
        <w:rPr>
          <w:spacing w:val="-1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split3</w:t>
      </w:r>
      <w:r>
        <w:rPr>
          <w:spacing w:val="-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dataset.</w:t>
      </w:r>
    </w:p>
    <w:p>
      <w:pPr>
        <w:spacing w:before="8" w:line="240" w:lineRule="auto"/>
        <w:rPr>
          <w:sz w:val="14"/>
        </w:rPr>
      </w:pPr>
      <w:r>
        <w:pict>
          <v:shape id="_x0000_s1033" o:spid="_x0000_s1033" o:spt="202" type="#_x0000_t202" style="position:absolute;left:0pt;margin-left:327.95pt;margin-top:9.65pt;height:11.55pt;width:188.4pt;mso-position-horizontal-relative:page;mso-wrap-distance-bottom:0pt;mso-wrap-distance-top:0pt;z-index:-251634688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During,</w:t>
                  </w:r>
                  <w:r>
                    <w:rPr>
                      <w:spacing w:val="3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training</w:t>
                  </w:r>
                  <w:r>
                    <w:rPr>
                      <w:spacing w:val="3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they</w:t>
                  </w:r>
                  <w:r>
                    <w:rPr>
                      <w:spacing w:val="3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used</w:t>
                  </w:r>
                  <w:r>
                    <w:rPr>
                      <w:spacing w:val="3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</w:t>
                  </w:r>
                  <w:r>
                    <w:rPr>
                      <w:spacing w:val="3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average</w:t>
                  </w:r>
                </w:p>
              </w:txbxContent>
            </v:textbox>
            <w10:wrap type="topAndBottom"/>
          </v:shape>
        </w:pict>
      </w:r>
    </w:p>
    <w:p>
      <w:pPr>
        <w:spacing w:before="25" w:line="568" w:lineRule="auto"/>
        <w:ind w:left="742" w:right="1333" w:firstLine="0"/>
        <w:jc w:val="both"/>
        <w:rPr>
          <w:sz w:val="20"/>
        </w:rPr>
      </w:pPr>
      <w:r>
        <w:rPr>
          <w:w w:val="105"/>
          <w:sz w:val="20"/>
          <w:shd w:val="clear" w:color="auto" w:fill="FFFF00"/>
        </w:rPr>
        <w:t>pooling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layer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from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a 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pre-trained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 xml:space="preserve">resulting 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in 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a 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vector 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of 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dimension</w:t>
      </w:r>
      <w:r>
        <w:rPr>
          <w:spacing w:val="1"/>
          <w:w w:val="105"/>
          <w:sz w:val="20"/>
        </w:rPr>
        <w:t xml:space="preserve"> </w:t>
      </w:r>
      <w:r>
        <w:rPr>
          <w:sz w:val="20"/>
          <w:shd w:val="clear" w:color="auto" w:fill="FFFF00"/>
        </w:rPr>
        <w:t>PNG</w:t>
      </w:r>
      <w:r>
        <w:rPr>
          <w:spacing w:val="25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image</w:t>
      </w:r>
      <w:r>
        <w:rPr>
          <w:spacing w:val="19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formats.</w:t>
      </w:r>
      <w:r>
        <w:rPr>
          <w:spacing w:val="19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To</w:t>
      </w:r>
      <w:r>
        <w:rPr>
          <w:spacing w:val="25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avoid</w:t>
      </w:r>
      <w:r>
        <w:rPr>
          <w:spacing w:val="22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over-fitting</w:t>
      </w: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5" w:line="240" w:lineRule="auto"/>
        <w:rPr>
          <w:sz w:val="19"/>
        </w:rPr>
      </w:pPr>
    </w:p>
    <w:p>
      <w:pPr>
        <w:spacing w:before="0"/>
        <w:ind w:left="742" w:right="0" w:firstLine="0"/>
        <w:jc w:val="left"/>
        <w:rPr>
          <w:sz w:val="20"/>
        </w:rPr>
      </w:pPr>
      <w:r>
        <w:rPr>
          <w:sz w:val="20"/>
          <w:shd w:val="clear" w:color="auto" w:fill="FFFF00"/>
        </w:rPr>
        <w:t>standardized</w:t>
      </w:r>
      <w:r>
        <w:rPr>
          <w:spacing w:val="16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split</w:t>
      </w:r>
      <w:r>
        <w:rPr>
          <w:spacing w:val="17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for</w:t>
      </w:r>
      <w:r>
        <w:rPr>
          <w:spacing w:val="2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offline</w:t>
      </w:r>
      <w:r>
        <w:rPr>
          <w:spacing w:val="19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evaluation.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equalWidth="0" w:num="2">
            <w:col w:w="4511" w:space="66"/>
            <w:col w:w="5843"/>
          </w:cols>
        </w:sectPr>
      </w:pPr>
    </w:p>
    <w:p>
      <w:pPr>
        <w:spacing w:before="8" w:after="0" w:line="240" w:lineRule="auto"/>
        <w:rPr>
          <w:sz w:val="23"/>
        </w:rPr>
      </w:pPr>
    </w:p>
    <w:p>
      <w:pPr>
        <w:spacing w:line="240" w:lineRule="auto"/>
        <w:ind w:left="776" w:right="0" w:firstLine="0"/>
        <w:rPr>
          <w:sz w:val="20"/>
        </w:rPr>
      </w:pPr>
      <w:r>
        <w:rPr>
          <w:sz w:val="20"/>
        </w:rPr>
        <w:pict>
          <v:group id="_x0000_s1034" o:spid="_x0000_s1034" o:spt="203" style="height:207pt;width:456.75pt;" coordsize="9135,4140">
            <o:lock v:ext="edit"/>
            <v:rect id="_x0000_s1035" o:spid="_x0000_s1035" o:spt="1" style="position:absolute;left:0;top:0;height:4140;width:9135;" fillcolor="#FFFF0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style="position:absolute;left:12;top:0;height:4121;width:9120;" fillcolor="#70AC46" filled="t" stroked="f" coordorigin="12,0" coordsize="9120,4121" path="m9132,4121l12,4121,12,0,9132,0,9132,10,29,10,17,17,29,17,29,4104,17,4104,29,4114,9132,4114,9132,4121xm29,17l17,17,29,10,29,17xm9113,17l29,17,29,10,9113,10,9113,17xm9113,4114l9113,10,9125,17,9132,17,9132,4104,9125,4104,9113,4114xm9132,17l9125,17,9113,10,9132,10,9132,17xm29,4114l17,4104,29,4104,29,4114xm9113,4114l29,4114,29,4104,9113,4104,9113,4114xm9132,4114l9113,4114,9125,4104,9132,4104,9132,4114xe">
              <v:path arrowok="t"/>
              <v:fill on="t" focussize="0,0"/>
              <v:stroke on="f"/>
              <v:imagedata o:title=""/>
              <o:lock v:ext="edit"/>
            </v:shape>
            <v:shape id="_x0000_s1037" o:spid="_x0000_s1037" o:spt="75" type="#_x0000_t75" style="position:absolute;left:158;top:136;height:3680;width:8820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w10:wrap type="none"/>
            <w10:anchorlock/>
          </v:group>
        </w:pict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2" w:line="240" w:lineRule="auto"/>
        <w:rPr>
          <w:sz w:val="25"/>
        </w:rPr>
      </w:pPr>
    </w:p>
    <w:p>
      <w:pPr>
        <w:spacing w:after="0" w:line="240" w:lineRule="auto"/>
        <w:rPr>
          <w:sz w:val="25"/>
        </w:rPr>
        <w:sectPr>
          <w:pgSz w:w="12240" w:h="15840"/>
          <w:pgMar w:top="1500" w:right="580" w:bottom="0" w:left="1240" w:header="720" w:footer="720" w:gutter="0"/>
          <w:cols w:space="720" w:num="1"/>
        </w:sectPr>
      </w:pPr>
    </w:p>
    <w:p>
      <w:pPr>
        <w:pStyle w:val="12"/>
        <w:numPr>
          <w:ilvl w:val="1"/>
          <w:numId w:val="3"/>
        </w:numPr>
        <w:tabs>
          <w:tab w:val="left" w:pos="1307"/>
        </w:tabs>
        <w:spacing w:before="93" w:after="0" w:line="247" w:lineRule="auto"/>
        <w:ind w:left="1306" w:right="6" w:hanging="339"/>
        <w:jc w:val="left"/>
        <w:rPr>
          <w:rFonts w:ascii="Arial"/>
          <w:b/>
          <w:sz w:val="20"/>
        </w:rPr>
      </w:pPr>
      <w:r>
        <w:rPr>
          <w:rFonts w:ascii="Arial"/>
          <w:b/>
          <w:w w:val="105"/>
          <w:sz w:val="20"/>
          <w:shd w:val="clear" w:color="auto" w:fill="FFFF00"/>
        </w:rPr>
        <w:t>Unpaired</w:t>
      </w:r>
      <w:r>
        <w:rPr>
          <w:rFonts w:ascii="Arial"/>
          <w:b/>
          <w:spacing w:val="32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Image</w:t>
      </w:r>
      <w:r>
        <w:rPr>
          <w:rFonts w:ascii="Arial"/>
          <w:b/>
          <w:spacing w:val="31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Captioning</w:t>
      </w:r>
      <w:r>
        <w:rPr>
          <w:rFonts w:ascii="Arial"/>
          <w:b/>
          <w:spacing w:val="33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via</w:t>
      </w:r>
      <w:r>
        <w:rPr>
          <w:rFonts w:ascii="Arial"/>
          <w:b/>
          <w:spacing w:val="-56"/>
          <w:w w:val="105"/>
          <w:sz w:val="2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Scene</w:t>
      </w:r>
      <w:r>
        <w:rPr>
          <w:rFonts w:ascii="Arial"/>
          <w:b/>
          <w:spacing w:val="-7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Graph</w:t>
      </w:r>
      <w:r>
        <w:rPr>
          <w:rFonts w:ascii="Arial"/>
          <w:b/>
          <w:spacing w:val="-2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Alignments</w:t>
      </w:r>
    </w:p>
    <w:p>
      <w:pPr>
        <w:pStyle w:val="8"/>
        <w:spacing w:before="8"/>
        <w:rPr>
          <w:rFonts w:ascii="Arial"/>
          <w:b/>
          <w:sz w:val="9"/>
        </w:rPr>
      </w:pPr>
      <w:r>
        <w:pict>
          <v:shape id="_x0000_s1038" o:spid="_x0000_s1038" o:spt="202" type="#_x0000_t202" style="position:absolute;left:0pt;margin-left:99.1pt;margin-top:6.8pt;height:11.4pt;width:188.2pt;mso-position-horizontal-relative:page;mso-wrap-distance-bottom:0pt;mso-wrap-distance-top:0pt;z-index:-251633664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 xml:space="preserve">In </w:t>
                  </w:r>
                  <w:r>
                    <w:rPr>
                      <w:spacing w:val="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this </w:t>
                  </w:r>
                  <w:r>
                    <w:rPr>
                      <w:spacing w:val="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paper, </w:t>
                  </w:r>
                  <w:r>
                    <w:rPr>
                      <w:spacing w:val="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they </w:t>
                  </w:r>
                  <w:r>
                    <w:rPr>
                      <w:spacing w:val="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have </w:t>
                  </w:r>
                  <w:r>
                    <w:rPr>
                      <w:spacing w:val="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presented </w:t>
                  </w:r>
                  <w:r>
                    <w:rPr>
                      <w:spacing w:val="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a</w:t>
                  </w:r>
                </w:p>
              </w:txbxContent>
            </v:textbox>
            <w10:wrap type="topAndBottom"/>
          </v:shape>
        </w:pict>
      </w:r>
    </w:p>
    <w:p>
      <w:pPr>
        <w:tabs>
          <w:tab w:val="left" w:pos="1543"/>
          <w:tab w:val="left" w:pos="2326"/>
          <w:tab w:val="left" w:pos="3143"/>
          <w:tab w:val="left" w:pos="4260"/>
        </w:tabs>
        <w:spacing w:before="25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scene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graph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based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approach</w:t>
      </w:r>
      <w:r>
        <w:rPr>
          <w:w w:val="105"/>
          <w:sz w:val="20"/>
          <w:shd w:val="clear" w:color="auto" w:fill="FFFF00"/>
        </w:rPr>
        <w:tab/>
      </w:r>
      <w:r>
        <w:rPr>
          <w:spacing w:val="-3"/>
          <w:w w:val="105"/>
          <w:sz w:val="20"/>
          <w:shd w:val="clear" w:color="auto" w:fill="FFFF00"/>
        </w:rPr>
        <w:t>for</w:t>
      </w:r>
    </w:p>
    <w:p>
      <w:pPr>
        <w:spacing w:before="0" w:line="240" w:lineRule="auto"/>
        <w:rPr>
          <w:sz w:val="4"/>
        </w:rPr>
      </w:pPr>
    </w:p>
    <w:tbl>
      <w:tblPr>
        <w:tblStyle w:val="7"/>
        <w:tblW w:w="0" w:type="auto"/>
        <w:tblInd w:w="74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0"/>
        <w:gridCol w:w="1038"/>
        <w:gridCol w:w="745"/>
        <w:gridCol w:w="6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7" w:hRule="atLeast"/>
        </w:trPr>
        <w:tc>
          <w:tcPr>
            <w:tcW w:w="3764" w:type="dxa"/>
            <w:gridSpan w:val="4"/>
            <w:tcBorders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7" w:lineRule="exact"/>
              <w:rPr>
                <w:sz w:val="20"/>
              </w:rPr>
            </w:pPr>
            <w:r>
              <w:rPr>
                <w:w w:val="105"/>
                <w:sz w:val="20"/>
              </w:rPr>
              <w:t>unpaired</w:t>
            </w:r>
            <w:r>
              <w:rPr>
                <w:spacing w:val="3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</w:t>
            </w:r>
            <w:r>
              <w:rPr>
                <w:spacing w:val="3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captioning.</w:t>
            </w:r>
            <w:r>
              <w:rPr>
                <w:spacing w:val="3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3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frame-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3764" w:type="dxa"/>
            <w:gridSpan w:val="4"/>
            <w:tcBorders>
              <w:top w:val="single" w:color="FFFFFF" w:sz="18" w:space="0"/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rPr>
                <w:sz w:val="20"/>
              </w:rPr>
            </w:pPr>
            <w:r>
              <w:rPr>
                <w:w w:val="105"/>
                <w:sz w:val="20"/>
              </w:rPr>
              <w:t>work</w:t>
            </w:r>
            <w:r>
              <w:rPr>
                <w:spacing w:val="2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comprises</w:t>
            </w:r>
            <w:r>
              <w:rPr>
                <w:spacing w:val="3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</w:t>
            </w:r>
            <w:r>
              <w:rPr>
                <w:spacing w:val="2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scene</w:t>
            </w:r>
            <w:r>
              <w:rPr>
                <w:spacing w:val="2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graph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1350" w:type="dxa"/>
            <w:tcBorders>
              <w:top w:val="single" w:color="FFFFFF" w:sz="18" w:space="0"/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rPr>
                <w:sz w:val="20"/>
              </w:rPr>
            </w:pPr>
            <w:r>
              <w:rPr>
                <w:w w:val="105"/>
                <w:sz w:val="20"/>
              </w:rPr>
              <w:t xml:space="preserve">generator, 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</w:p>
        </w:tc>
        <w:tc>
          <w:tcPr>
            <w:tcW w:w="1038" w:type="dxa"/>
            <w:tcBorders>
              <w:top w:val="single" w:color="FFFFFF" w:sz="18" w:space="0"/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ind w:left="92"/>
              <w:rPr>
                <w:sz w:val="20"/>
              </w:rPr>
            </w:pPr>
            <w:r>
              <w:rPr>
                <w:w w:val="105"/>
                <w:sz w:val="20"/>
              </w:rPr>
              <w:t>sentence</w:t>
            </w:r>
          </w:p>
        </w:tc>
        <w:tc>
          <w:tcPr>
            <w:tcW w:w="745" w:type="dxa"/>
            <w:tcBorders>
              <w:top w:val="single" w:color="FFFFFF" w:sz="18" w:space="0"/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ind w:left="93"/>
              <w:rPr>
                <w:sz w:val="20"/>
              </w:rPr>
            </w:pPr>
            <w:r>
              <w:rPr>
                <w:w w:val="105"/>
                <w:sz w:val="20"/>
              </w:rPr>
              <w:t>scene</w:t>
            </w:r>
          </w:p>
        </w:tc>
        <w:tc>
          <w:tcPr>
            <w:tcW w:w="631" w:type="dxa"/>
            <w:tcBorders>
              <w:top w:val="single" w:color="FFFFFF" w:sz="18" w:space="0"/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ind w:left="92"/>
              <w:rPr>
                <w:sz w:val="20"/>
              </w:rPr>
            </w:pPr>
            <w:r>
              <w:rPr>
                <w:sz w:val="20"/>
              </w:rPr>
              <w:t>graph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3764" w:type="dxa"/>
            <w:gridSpan w:val="4"/>
            <w:tcBorders>
              <w:top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rPr>
                <w:sz w:val="20"/>
              </w:rPr>
            </w:pPr>
            <w:r>
              <w:rPr>
                <w:w w:val="105"/>
                <w:sz w:val="20"/>
              </w:rPr>
              <w:t>generator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,a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scene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graph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encoder,</w:t>
            </w:r>
            <w:r>
              <w:rPr>
                <w:spacing w:val="-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</w:p>
        </w:tc>
      </w:tr>
    </w:tbl>
    <w:p>
      <w:pPr>
        <w:spacing w:before="41" w:line="568" w:lineRule="auto"/>
        <w:ind w:left="742" w:right="0" w:firstLine="0"/>
        <w:jc w:val="left"/>
        <w:rPr>
          <w:sz w:val="20"/>
        </w:rPr>
      </w:pPr>
      <w:r>
        <w:pict>
          <v:shape id="_x0000_s1039" o:spid="_x0000_s1039" o:spt="202" type="#_x0000_t202" style="position:absolute;left:0pt;margin-left:99.1pt;margin-top:15.85pt;height:11.4pt;width:188.2pt;mso-position-horizontal-relative:page;z-index:-251641856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 xml:space="preserve">the  </w:t>
                  </w:r>
                  <w:r>
                    <w:rPr>
                      <w:spacing w:val="14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scene  </w:t>
                  </w:r>
                  <w:r>
                    <w:rPr>
                      <w:spacing w:val="1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graph  </w:t>
                  </w:r>
                  <w:r>
                    <w:rPr>
                      <w:spacing w:val="1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encoder  </w:t>
                  </w:r>
                  <w:r>
                    <w:rPr>
                      <w:spacing w:val="1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and  </w:t>
                  </w:r>
                  <w:r>
                    <w:rPr>
                      <w:spacing w:val="14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</w:t>
                  </w:r>
                </w:p>
              </w:txbxContent>
            </v:textbox>
          </v:shape>
        </w:pict>
      </w:r>
      <w:r>
        <w:pict>
          <v:shape id="_x0000_s1040" o:spid="_x0000_s1040" o:spt="202" type="#_x0000_t202" style="position:absolute;left:0pt;margin-left:99.1pt;margin-top:43.1pt;height:52.45pt;width:188.2pt;mso-position-horizontal-relative:page;z-index:2516654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7"/>
                    <w:tblW w:w="0" w:type="auto"/>
                    <w:tblCellSpacing w:w="21" w:type="dxa"/>
                    <w:tblInd w:w="29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763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6" w:hRule="atLeast"/>
                      <w:tblCellSpacing w:w="21" w:type="dxa"/>
                    </w:trPr>
                    <w:tc>
                      <w:tcPr>
                        <w:tcW w:w="3763" w:type="dxa"/>
                        <w:tcBorders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10" w:lineRule="exact"/>
                          <w:ind w:right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 xml:space="preserve">To </w:t>
                        </w:r>
                        <w:r>
                          <w:rPr>
                            <w:spacing w:val="14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adjust </w:t>
                        </w:r>
                        <w:r>
                          <w:rPr>
                            <w:spacing w:val="13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the </w:t>
                        </w:r>
                        <w:r>
                          <w:rPr>
                            <w:spacing w:val="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scene </w:t>
                        </w:r>
                        <w:r>
                          <w:rPr>
                            <w:spacing w:val="1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 xml:space="preserve">graphs </w:t>
                        </w:r>
                        <w:r>
                          <w:rPr>
                            <w:spacing w:val="1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between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  <w:tblCellSpacing w:w="21" w:type="dxa"/>
                    </w:trPr>
                    <w:tc>
                      <w:tcPr>
                        <w:tcW w:w="3763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9" w:lineRule="exact"/>
                          <w:ind w:left="0" w:right="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images</w:t>
                        </w:r>
                        <w:r>
                          <w:rPr>
                            <w:spacing w:val="1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sentences,</w:t>
                        </w:r>
                        <w:r>
                          <w:rPr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they</w:t>
                        </w:r>
                        <w:r>
                          <w:rPr>
                            <w:spacing w:val="1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proposed</w:t>
                        </w:r>
                        <w:r>
                          <w:rPr>
                            <w:spacing w:val="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5" w:hRule="atLeast"/>
                      <w:tblCellSpacing w:w="21" w:type="dxa"/>
                    </w:trPr>
                    <w:tc>
                      <w:tcPr>
                        <w:tcW w:w="3763" w:type="dxa"/>
                        <w:tcBorders>
                          <w:top w:val="nil"/>
                          <w:bottom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9" w:lineRule="exact"/>
                          <w:ind w:right="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unsupervised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feature</w:t>
                        </w:r>
                        <w:r>
                          <w:rPr>
                            <w:spacing w:val="1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alignment</w:t>
                        </w:r>
                        <w:r>
                          <w:rPr>
                            <w:spacing w:val="18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method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84" w:hRule="atLeast"/>
                      <w:tblCellSpacing w:w="21" w:type="dxa"/>
                    </w:trPr>
                    <w:tc>
                      <w:tcPr>
                        <w:tcW w:w="3763" w:type="dxa"/>
                        <w:tcBorders>
                          <w:top w:val="nil"/>
                        </w:tcBorders>
                        <w:shd w:val="clear" w:color="auto" w:fill="FFFF00"/>
                      </w:tcPr>
                      <w:p>
                        <w:pPr>
                          <w:pStyle w:val="13"/>
                          <w:spacing w:line="207" w:lineRule="exact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that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maps</w:t>
                        </w:r>
                        <w:r>
                          <w:rPr>
                            <w:spacing w:val="-9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the</w:t>
                        </w:r>
                        <w:r>
                          <w:rPr>
                            <w:spacing w:val="-2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scene</w:t>
                        </w:r>
                        <w:r>
                          <w:rPr>
                            <w:spacing w:val="-6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graph</w:t>
                        </w:r>
                        <w:r>
                          <w:rPr>
                            <w:spacing w:val="-5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features</w:t>
                        </w:r>
                        <w:r>
                          <w:rPr>
                            <w:spacing w:val="-7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from</w:t>
                        </w:r>
                      </w:p>
                    </w:tc>
                  </w:tr>
                </w:tbl>
                <w:p>
                  <w:pPr>
                    <w:pStyle w:val="8"/>
                  </w:pPr>
                </w:p>
              </w:txbxContent>
            </v:textbox>
          </v:shape>
        </w:pict>
      </w:r>
      <w:r>
        <w:rPr>
          <w:w w:val="105"/>
          <w:sz w:val="20"/>
          <w:shd w:val="clear" w:color="auto" w:fill="FFFF00"/>
        </w:rPr>
        <w:t>sentence</w:t>
      </w:r>
      <w:r>
        <w:rPr>
          <w:spacing w:val="1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decoder.</w:t>
      </w:r>
      <w:r>
        <w:rPr>
          <w:spacing w:val="1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Particularly,</w:t>
      </w:r>
      <w:r>
        <w:rPr>
          <w:spacing w:val="1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we</w:t>
      </w:r>
      <w:r>
        <w:rPr>
          <w:spacing w:val="1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train</w:t>
      </w:r>
      <w:r>
        <w:rPr>
          <w:spacing w:val="-55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sentence</w:t>
      </w:r>
      <w:r>
        <w:rPr>
          <w:spacing w:val="2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decoder</w:t>
      </w:r>
      <w:r>
        <w:rPr>
          <w:spacing w:val="2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on</w:t>
      </w:r>
      <w:r>
        <w:rPr>
          <w:spacing w:val="2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2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text</w:t>
      </w:r>
      <w:r>
        <w:rPr>
          <w:spacing w:val="2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modality.</w:t>
      </w:r>
    </w:p>
    <w:p>
      <w:pPr>
        <w:spacing w:before="0" w:line="240" w:lineRule="auto"/>
        <w:rPr>
          <w:sz w:val="22"/>
        </w:rPr>
      </w:pPr>
    </w:p>
    <w:p>
      <w:pPr>
        <w:spacing w:before="0" w:line="240" w:lineRule="auto"/>
        <w:rPr>
          <w:sz w:val="22"/>
        </w:rPr>
      </w:pPr>
    </w:p>
    <w:p>
      <w:pPr>
        <w:spacing w:before="4" w:line="240" w:lineRule="auto"/>
        <w:rPr>
          <w:sz w:val="27"/>
        </w:rPr>
      </w:pPr>
    </w:p>
    <w:p>
      <w:pPr>
        <w:spacing w:before="0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the</w:t>
      </w:r>
      <w:r>
        <w:rPr>
          <w:spacing w:val="-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image</w:t>
      </w:r>
      <w:r>
        <w:rPr>
          <w:spacing w:val="-1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to</w:t>
      </w:r>
      <w:r>
        <w:rPr>
          <w:spacing w:val="-1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sentence</w:t>
      </w:r>
      <w:r>
        <w:rPr>
          <w:spacing w:val="-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modality.</w:t>
      </w:r>
    </w:p>
    <w:p>
      <w:pPr>
        <w:spacing w:before="0" w:line="240" w:lineRule="auto"/>
        <w:rPr>
          <w:sz w:val="20"/>
        </w:rPr>
      </w:pPr>
      <w:r>
        <w:br w:type="column"/>
      </w:r>
    </w:p>
    <w:p>
      <w:pPr>
        <w:spacing w:before="8" w:line="240" w:lineRule="auto"/>
        <w:rPr>
          <w:sz w:val="27"/>
        </w:rPr>
      </w:pPr>
      <w:r>
        <w:pict>
          <v:shape id="_x0000_s1041" o:spid="_x0000_s1041" o:spt="202" type="#_x0000_t202" style="position:absolute;left:0pt;margin-left:327.8pt;margin-top:17.15pt;height:11.65pt;width:188.3pt;mso-position-horizontal-relative:page;mso-wrap-distance-bottom:0pt;mso-wrap-distance-top:0pt;z-index:-251632640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30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used</w:t>
                  </w:r>
                  <w:r>
                    <w:rPr>
                      <w:spacing w:val="32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to</w:t>
                  </w:r>
                  <w:r>
                    <w:rPr>
                      <w:spacing w:val="34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build</w:t>
                  </w:r>
                  <w:r>
                    <w:rPr>
                      <w:spacing w:val="3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</w:t>
                  </w:r>
                  <w:r>
                    <w:rPr>
                      <w:spacing w:val="34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data</w:t>
                  </w:r>
                  <w:r>
                    <w:rPr>
                      <w:spacing w:val="35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correspondence</w:t>
                  </w:r>
                </w:p>
              </w:txbxContent>
            </v:textbox>
            <w10:wrap type="topAndBottom"/>
          </v:shape>
        </w:pict>
      </w:r>
    </w:p>
    <w:p>
      <w:pPr>
        <w:spacing w:before="25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between</w:t>
      </w:r>
      <w:r>
        <w:rPr>
          <w:spacing w:val="-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two modalities.</w:t>
      </w:r>
      <w:r>
        <w:rPr>
          <w:spacing w:val="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Particularly,</w:t>
      </w:r>
    </w:p>
    <w:p>
      <w:pPr>
        <w:spacing w:before="9" w:line="240" w:lineRule="auto"/>
        <w:rPr>
          <w:sz w:val="3"/>
        </w:rPr>
      </w:pPr>
    </w:p>
    <w:tbl>
      <w:tblPr>
        <w:tblStyle w:val="7"/>
        <w:tblW w:w="0" w:type="auto"/>
        <w:tblInd w:w="74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23"/>
        <w:gridCol w:w="2335"/>
        <w:gridCol w:w="4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1023" w:type="dxa"/>
            <w:tcBorders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rPr>
                <w:sz w:val="20"/>
              </w:rPr>
            </w:pPr>
            <w:r>
              <w:rPr>
                <w:w w:val="105"/>
                <w:sz w:val="20"/>
              </w:rPr>
              <w:t>given</w:t>
            </w:r>
            <w:r>
              <w:rPr>
                <w:spacing w:val="5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  <w:tc>
          <w:tcPr>
            <w:tcW w:w="2335" w:type="dxa"/>
            <w:tcBorders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ind w:left="121"/>
              <w:rPr>
                <w:sz w:val="20"/>
              </w:rPr>
            </w:pPr>
            <w:r>
              <w:rPr>
                <w:w w:val="105"/>
                <w:sz w:val="20"/>
              </w:rPr>
              <w:t>unrelated</w:t>
            </w:r>
            <w:r>
              <w:rPr>
                <w:spacing w:val="5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image </w:t>
            </w:r>
            <w:r>
              <w:rPr>
                <w:spacing w:val="5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</w:p>
        </w:tc>
        <w:tc>
          <w:tcPr>
            <w:tcW w:w="406" w:type="dxa"/>
            <w:tcBorders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8" w:hRule="atLeast"/>
        </w:trPr>
        <w:tc>
          <w:tcPr>
            <w:tcW w:w="1023" w:type="dxa"/>
            <w:tcBorders>
              <w:top w:val="single" w:color="FFFFFF" w:sz="18" w:space="0"/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rPr>
                <w:sz w:val="20"/>
              </w:rPr>
            </w:pPr>
            <w:r>
              <w:rPr>
                <w:w w:val="105"/>
                <w:sz w:val="20"/>
              </w:rPr>
              <w:t>sentence</w:t>
            </w:r>
          </w:p>
        </w:tc>
        <w:tc>
          <w:tcPr>
            <w:tcW w:w="2335" w:type="dxa"/>
            <w:tcBorders>
              <w:top w:val="single" w:color="FFFFFF" w:sz="18" w:space="0"/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tabs>
                <w:tab w:val="left" w:pos="846"/>
                <w:tab w:val="left" w:pos="1774"/>
              </w:tabs>
              <w:spacing w:line="209" w:lineRule="exact"/>
              <w:ind w:left="57"/>
              <w:rPr>
                <w:sz w:val="20"/>
              </w:rPr>
            </w:pPr>
            <w:r>
              <w:rPr>
                <w:w w:val="105"/>
                <w:sz w:val="20"/>
              </w:rPr>
              <w:t>scene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graphs,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they</w:t>
            </w:r>
          </w:p>
        </w:tc>
        <w:tc>
          <w:tcPr>
            <w:tcW w:w="406" w:type="dxa"/>
            <w:tcBorders>
              <w:top w:val="single" w:color="FFFFFF" w:sz="18" w:space="0"/>
              <w:bottom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2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first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9" w:hRule="atLeast"/>
        </w:trPr>
        <w:tc>
          <w:tcPr>
            <w:tcW w:w="3764" w:type="dxa"/>
            <w:gridSpan w:val="3"/>
            <w:tcBorders>
              <w:top w:val="single" w:color="FFFFFF" w:sz="18" w:space="0"/>
            </w:tcBorders>
            <w:shd w:val="clear" w:color="auto" w:fill="FFFF00"/>
          </w:tcPr>
          <w:p>
            <w:pPr>
              <w:pStyle w:val="13"/>
              <w:spacing w:line="209" w:lineRule="exact"/>
              <w:rPr>
                <w:sz w:val="20"/>
              </w:rPr>
            </w:pPr>
            <w:r>
              <w:rPr>
                <w:w w:val="105"/>
                <w:sz w:val="20"/>
              </w:rPr>
              <w:t xml:space="preserve">encoded 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them 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with 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scene 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graph</w:t>
            </w:r>
          </w:p>
        </w:tc>
      </w:tr>
    </w:tbl>
    <w:p>
      <w:pPr>
        <w:spacing w:before="41"/>
        <w:ind w:left="742" w:right="0" w:firstLine="0"/>
        <w:jc w:val="left"/>
        <w:rPr>
          <w:sz w:val="20"/>
        </w:rPr>
      </w:pPr>
      <w:r>
        <w:rPr>
          <w:sz w:val="20"/>
          <w:shd w:val="clear" w:color="auto" w:fill="FFFF00"/>
        </w:rPr>
        <w:t>encoder</w:t>
      </w:r>
      <w:r>
        <w:rPr>
          <w:spacing w:val="14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trained</w:t>
      </w:r>
      <w:r>
        <w:rPr>
          <w:spacing w:val="12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on</w:t>
      </w:r>
      <w:r>
        <w:rPr>
          <w:spacing w:val="10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the</w:t>
      </w:r>
      <w:r>
        <w:rPr>
          <w:spacing w:val="18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sentence</w:t>
      </w:r>
      <w:r>
        <w:rPr>
          <w:spacing w:val="16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corpus.</w:t>
      </w:r>
    </w:p>
    <w:p>
      <w:pPr>
        <w:spacing w:before="10" w:line="240" w:lineRule="auto"/>
        <w:rPr>
          <w:sz w:val="14"/>
        </w:rPr>
      </w:pPr>
      <w:r>
        <w:pict>
          <v:shape id="_x0000_s1042" o:spid="_x0000_s1042" o:spt="202" type="#_x0000_t202" style="position:absolute;left:0pt;margin-left:327.8pt;margin-top:9.75pt;height:11.4pt;width:188.4pt;mso-position-horizontal-relative:page;mso-wrap-distance-bottom:0pt;mso-wrap-distance-top:0pt;z-index:-251632640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 xml:space="preserve">Then, </w:t>
                  </w:r>
                  <w:r>
                    <w:rPr>
                      <w:spacing w:val="25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performed </w:t>
                  </w:r>
                  <w:r>
                    <w:rPr>
                      <w:spacing w:val="2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unsupervised </w:t>
                  </w:r>
                  <w:r>
                    <w:rPr>
                      <w:spacing w:val="2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cross-</w:t>
                  </w:r>
                </w:p>
              </w:txbxContent>
            </v:textbox>
            <w10:wrap type="topAndBottom"/>
          </v:shape>
        </w:pict>
      </w:r>
    </w:p>
    <w:p>
      <w:pPr>
        <w:tabs>
          <w:tab w:val="left" w:pos="1576"/>
          <w:tab w:val="left" w:pos="2647"/>
          <w:tab w:val="left" w:pos="3159"/>
          <w:tab w:val="left" w:pos="4074"/>
        </w:tabs>
        <w:spacing w:before="25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modal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mapping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for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feature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leve</w:t>
      </w:r>
      <w:r>
        <w:rPr>
          <w:w w:val="105"/>
          <w:sz w:val="20"/>
        </w:rPr>
        <w:t>l</w:t>
      </w:r>
    </w:p>
    <w:p>
      <w:pPr>
        <w:spacing w:before="0" w:line="240" w:lineRule="auto"/>
        <w:rPr>
          <w:sz w:val="4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8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alignments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with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CycleGAN.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mapping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the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features,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encoded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scene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graph</w:t>
            </w:r>
            <w:r>
              <w:rPr>
                <w:spacing w:val="3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3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pushed</w:t>
            </w:r>
            <w:r>
              <w:rPr>
                <w:spacing w:val="3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close</w:t>
            </w:r>
            <w:r>
              <w:rPr>
                <w:spacing w:val="3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3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3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sentence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4"/>
              <w:jc w:val="center"/>
              <w:rPr>
                <w:sz w:val="20"/>
              </w:rPr>
            </w:pPr>
            <w:r>
              <w:rPr>
                <w:sz w:val="20"/>
              </w:rPr>
              <w:t>modality,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effectively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8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5"/>
              <w:jc w:val="center"/>
              <w:rPr>
                <w:sz w:val="20"/>
              </w:rPr>
            </w:pPr>
            <w:r>
              <w:rPr>
                <w:sz w:val="20"/>
              </w:rPr>
              <w:t>input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sentence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decoder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generate</w:t>
            </w:r>
          </w:p>
        </w:tc>
      </w:tr>
    </w:tbl>
    <w:p>
      <w:pPr>
        <w:spacing w:before="41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meaningful</w:t>
      </w:r>
      <w:r>
        <w:rPr>
          <w:spacing w:val="-1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sentences.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equalWidth="0" w:num="2">
            <w:col w:w="4506" w:space="68"/>
            <w:col w:w="5846"/>
          </w:cols>
        </w:sectPr>
      </w:pPr>
    </w:p>
    <w:p>
      <w:pPr>
        <w:spacing w:before="1" w:after="0" w:line="240" w:lineRule="auto"/>
        <w:rPr>
          <w:sz w:val="15"/>
        </w:rPr>
      </w:pPr>
    </w:p>
    <w:p>
      <w:pPr>
        <w:tabs>
          <w:tab w:val="left" w:pos="5316"/>
        </w:tabs>
        <w:spacing w:line="240" w:lineRule="auto"/>
        <w:ind w:left="742" w:right="0" w:firstLine="0"/>
        <w:rPr>
          <w:sz w:val="20"/>
        </w:rPr>
      </w:pPr>
      <w:r>
        <w:rPr>
          <w:position w:val="2"/>
          <w:sz w:val="20"/>
        </w:rPr>
        <w:pict>
          <v:shape id="_x0000_s1043" o:spid="_x0000_s1043" o:spt="202" type="#_x0000_t202" style="height:11.55pt;width:188.2pt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 xml:space="preserve">They </w:t>
                  </w:r>
                  <w:r>
                    <w:rPr>
                      <w:spacing w:val="1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proposed </w:t>
                  </w:r>
                  <w:r>
                    <w:rPr>
                      <w:spacing w:val="20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a </w:t>
                  </w:r>
                  <w:r>
                    <w:rPr>
                      <w:spacing w:val="20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scene </w:t>
                  </w:r>
                  <w:r>
                    <w:rPr>
                      <w:spacing w:val="1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graph-based</w:t>
                  </w:r>
                </w:p>
              </w:txbxContent>
            </v:textbox>
            <w10:wrap type="none"/>
            <w10:anchorlock/>
          </v:shape>
        </w:pict>
      </w:r>
      <w:r>
        <w:rPr>
          <w:position w:val="2"/>
          <w:sz w:val="20"/>
        </w:rPr>
        <w:tab/>
      </w:r>
      <w:r>
        <w:rPr>
          <w:sz w:val="20"/>
        </w:rPr>
        <w:pict>
          <v:shape id="_x0000_s1044" o:spid="_x0000_s1044" o:spt="202" type="#_x0000_t202" style="height:11.4pt;width:188.4pt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Here</w:t>
                  </w:r>
                  <w:r>
                    <w:rPr>
                      <w:spacing w:val="1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Visual</w:t>
                  </w:r>
                  <w:r>
                    <w:rPr>
                      <w:spacing w:val="15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Genome</w:t>
                  </w:r>
                  <w:r>
                    <w:rPr>
                      <w:spacing w:val="1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dataset</w:t>
                  </w:r>
                  <w:r>
                    <w:rPr>
                      <w:spacing w:val="1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is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used</w:t>
                  </w:r>
                  <w:r>
                    <w:rPr>
                      <w:spacing w:val="15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to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space="720" w:num="1"/>
        </w:sectPr>
      </w:pPr>
    </w:p>
    <w:p>
      <w:pPr>
        <w:spacing w:before="0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method</w:t>
      </w:r>
      <w:r>
        <w:rPr>
          <w:spacing w:val="4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that</w:t>
      </w:r>
      <w:r>
        <w:rPr>
          <w:spacing w:val="4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exploits</w:t>
      </w:r>
      <w:r>
        <w:rPr>
          <w:spacing w:val="4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4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rich</w:t>
      </w:r>
      <w:r>
        <w:rPr>
          <w:spacing w:val="4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semantic</w:t>
      </w:r>
    </w:p>
    <w:p>
      <w:pPr>
        <w:spacing w:before="1" w:line="240" w:lineRule="auto"/>
        <w:rPr>
          <w:sz w:val="4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" w:hRule="atLeast"/>
          <w:tblCellSpacing w:w="21" w:type="dxa"/>
        </w:trPr>
        <w:tc>
          <w:tcPr>
            <w:tcW w:w="3763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spacing w:line="207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information</w:t>
            </w:r>
            <w:r>
              <w:rPr>
                <w:spacing w:val="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captured</w:t>
            </w:r>
            <w:r>
              <w:rPr>
                <w:spacing w:val="4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by</w:t>
            </w:r>
            <w:r>
              <w:rPr>
                <w:spacing w:val="4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scene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graphs.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Framework</w:t>
            </w:r>
            <w:r>
              <w:rPr>
                <w:spacing w:val="3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comprises</w:t>
            </w:r>
            <w:r>
              <w:rPr>
                <w:spacing w:val="3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</w:t>
            </w:r>
            <w:r>
              <w:rPr>
                <w:spacing w:val="3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</w:t>
            </w:r>
            <w:r>
              <w:rPr>
                <w:spacing w:val="3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scene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2"/>
              <w:jc w:val="center"/>
              <w:rPr>
                <w:sz w:val="20"/>
              </w:rPr>
            </w:pPr>
            <w:r>
              <w:rPr>
                <w:sz w:val="20"/>
              </w:rPr>
              <w:t>graph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generator,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sentence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scene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graph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generator, 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 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scene 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graph 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encoder, 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1094"/>
                <w:tab w:val="left" w:pos="2154"/>
                <w:tab w:val="left" w:pos="2749"/>
                <w:tab w:val="left" w:pos="3107"/>
              </w:tabs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sentence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decoder,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and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a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feature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jc w:val="center"/>
              <w:rPr>
                <w:sz w:val="20"/>
              </w:rPr>
            </w:pPr>
            <w:r>
              <w:rPr>
                <w:sz w:val="20"/>
              </w:rPr>
              <w:t>alignment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module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maps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from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sentence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modality.</w:t>
            </w:r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sz w:val="20"/>
              </w:rPr>
              <w:t>first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extracted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sentence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scene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graphs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from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sentence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corpus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train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3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scene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graph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encoder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sentence</w:t>
            </w:r>
          </w:p>
        </w:tc>
      </w:tr>
    </w:tbl>
    <w:p>
      <w:pPr>
        <w:spacing w:before="40" w:line="722" w:lineRule="auto"/>
        <w:ind w:left="742" w:right="326" w:firstLine="0"/>
        <w:jc w:val="left"/>
        <w:rPr>
          <w:sz w:val="20"/>
        </w:rPr>
      </w:pPr>
      <w:r>
        <w:pict>
          <v:shape id="_x0000_s1045" o:spid="_x0000_s1045" o:spt="202" type="#_x0000_t202" style="position:absolute;left:0pt;margin-left:99.1pt;margin-top:23pt;height:11.65pt;width:188.2pt;mso-position-horizontal-relative:page;z-index:-251641856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9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 xml:space="preserve">To </w:t>
                  </w:r>
                  <w:r>
                    <w:rPr>
                      <w:spacing w:val="10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adjust 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the 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scene 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graphs </w:t>
                  </w:r>
                  <w:r>
                    <w:rPr>
                      <w:spacing w:val="1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between</w:t>
                  </w:r>
                </w:p>
              </w:txbxContent>
            </v:textbox>
          </v:shape>
        </w:pict>
      </w:r>
      <w:r>
        <w:rPr>
          <w:w w:val="105"/>
          <w:sz w:val="20"/>
          <w:shd w:val="clear" w:color="auto" w:fill="FFFF00"/>
        </w:rPr>
        <w:t>decoder  on the  text modality.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i</w:t>
      </w:r>
      <w:r>
        <w:rPr>
          <w:sz w:val="20"/>
          <w:shd w:val="clear" w:color="auto" w:fill="FFFF00"/>
        </w:rPr>
        <w:t>mages</w:t>
      </w:r>
      <w:r>
        <w:rPr>
          <w:spacing w:val="2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and</w:t>
      </w:r>
      <w:r>
        <w:rPr>
          <w:spacing w:val="19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sentences,</w:t>
      </w:r>
      <w:r>
        <w:rPr>
          <w:spacing w:val="19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CycleGAN</w:t>
      </w:r>
      <w:r>
        <w:rPr>
          <w:spacing w:val="43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is</w:t>
      </w:r>
    </w:p>
    <w:p>
      <w:pPr>
        <w:spacing w:before="20"/>
        <w:ind w:left="742" w:right="0" w:firstLine="0"/>
        <w:jc w:val="left"/>
        <w:rPr>
          <w:sz w:val="20"/>
        </w:rPr>
      </w:pPr>
      <w:r>
        <w:br w:type="column"/>
      </w:r>
      <w:r>
        <w:rPr>
          <w:w w:val="105"/>
          <w:sz w:val="20"/>
          <w:shd w:val="clear" w:color="auto" w:fill="FFFF00"/>
        </w:rPr>
        <w:t>train</w:t>
      </w:r>
      <w:r>
        <w:rPr>
          <w:spacing w:val="2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our</w:t>
      </w:r>
      <w:r>
        <w:rPr>
          <w:spacing w:val="2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image</w:t>
      </w:r>
      <w:r>
        <w:rPr>
          <w:spacing w:val="2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scene</w:t>
      </w:r>
      <w:r>
        <w:rPr>
          <w:spacing w:val="2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graph</w:t>
      </w:r>
      <w:r>
        <w:rPr>
          <w:spacing w:val="2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generator.</w:t>
      </w:r>
    </w:p>
    <w:p>
      <w:pPr>
        <w:spacing w:before="0" w:line="240" w:lineRule="auto"/>
        <w:rPr>
          <w:sz w:val="4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8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spacing w:line="210" w:lineRule="exact"/>
              <w:ind w:right="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They </w:t>
            </w:r>
            <w:r>
              <w:rPr>
                <w:spacing w:val="4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filter 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object, </w:t>
            </w:r>
            <w:r>
              <w:rPr>
                <w:spacing w:val="4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attribute, </w:t>
            </w:r>
            <w:r>
              <w:rPr>
                <w:spacing w:val="4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ind w:left="0" w:right="4"/>
              <w:jc w:val="center"/>
              <w:rPr>
                <w:sz w:val="20"/>
              </w:rPr>
            </w:pPr>
            <w:r>
              <w:rPr>
                <w:sz w:val="20"/>
              </w:rPr>
              <w:t>relation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annotations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keeping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those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appear 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more 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than 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2000 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times 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in 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911"/>
                <w:tab w:val="left" w:pos="1473"/>
                <w:tab w:val="left" w:pos="2055"/>
                <w:tab w:val="left" w:pos="3076"/>
              </w:tabs>
              <w:spacing w:line="209" w:lineRule="exact"/>
              <w:ind w:right="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training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set.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The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resulting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dataset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contains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305</w:t>
            </w:r>
            <w:r>
              <w:rPr>
                <w:spacing w:val="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objects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,103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attributes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64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relations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(a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total</w:t>
            </w:r>
            <w:r>
              <w:rPr>
                <w:spacing w:val="1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472</w:t>
            </w:r>
            <w:r>
              <w:rPr>
                <w:spacing w:val="1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items).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jc w:val="center"/>
              <w:rPr>
                <w:sz w:val="20"/>
              </w:rPr>
            </w:pPr>
            <w:r>
              <w:rPr>
                <w:sz w:val="20"/>
              </w:rPr>
              <w:t>collected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descriptions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training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split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MSCOCO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used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as</w:t>
            </w:r>
            <w:r>
              <w:rPr>
                <w:spacing w:val="4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sentence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corpus</w:t>
            </w:r>
            <w:r>
              <w:rPr>
                <w:spacing w:val="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train</w:t>
            </w:r>
            <w:r>
              <w:rPr>
                <w:spacing w:val="4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scene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8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778"/>
                <w:tab w:val="left" w:pos="1782"/>
                <w:tab w:val="left" w:pos="2375"/>
                <w:tab w:val="left" w:pos="2913"/>
              </w:tabs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graph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encoder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and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the</w:t>
            </w:r>
            <w:r>
              <w:rPr>
                <w:w w:val="105"/>
                <w:sz w:val="20"/>
              </w:rPr>
              <w:tab/>
            </w:r>
            <w:r>
              <w:rPr>
                <w:spacing w:val="-1"/>
                <w:w w:val="105"/>
                <w:sz w:val="20"/>
              </w:rPr>
              <w:t>sentence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8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3"/>
              <w:jc w:val="center"/>
              <w:rPr>
                <w:sz w:val="20"/>
              </w:rPr>
            </w:pPr>
            <w:r>
              <w:rPr>
                <w:sz w:val="20"/>
              </w:rPr>
              <w:t>decoder.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pre-processing,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tokenize</w:t>
            </w:r>
          </w:p>
        </w:tc>
      </w:tr>
    </w:tbl>
    <w:p>
      <w:pPr>
        <w:spacing w:before="40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the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sentences</w:t>
      </w:r>
      <w:r>
        <w:rPr>
          <w:spacing w:val="-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and convert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all</w:t>
      </w:r>
      <w:r>
        <w:rPr>
          <w:spacing w:val="-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tokens</w:t>
      </w:r>
    </w:p>
    <w:p>
      <w:pPr>
        <w:spacing w:before="10" w:line="240" w:lineRule="auto"/>
        <w:rPr>
          <w:sz w:val="3"/>
        </w:rPr>
      </w:pPr>
    </w:p>
    <w:p>
      <w:pPr>
        <w:spacing w:line="230" w:lineRule="exact"/>
        <w:ind w:left="742" w:right="0" w:firstLine="0"/>
        <w:rPr>
          <w:sz w:val="20"/>
        </w:rPr>
      </w:pPr>
      <w:r>
        <w:rPr>
          <w:position w:val="-4"/>
          <w:sz w:val="20"/>
        </w:rPr>
        <w:pict>
          <v:shape id="_x0000_s1046" o:spid="_x0000_s1046" o:spt="202" type="#_x0000_t202" style="height:11.55pt;width:188.4pt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to</w:t>
                  </w:r>
                  <w:r>
                    <w:rPr>
                      <w:spacing w:val="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lowercase.</w:t>
                  </w:r>
                  <w:r>
                    <w:rPr>
                      <w:spacing w:val="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The</w:t>
                  </w:r>
                  <w:r>
                    <w:rPr>
                      <w:spacing w:val="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tokens</w:t>
                  </w:r>
                  <w:r>
                    <w:rPr>
                      <w:spacing w:val="8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that</w:t>
                  </w:r>
                  <w:r>
                    <w:rPr>
                      <w:spacing w:val="9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appear</w:t>
                  </w:r>
                  <w:r>
                    <w:rPr>
                      <w:spacing w:val="10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less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1" w:line="285" w:lineRule="auto"/>
        <w:ind w:left="742" w:right="1048" w:firstLine="0"/>
        <w:jc w:val="left"/>
        <w:rPr>
          <w:sz w:val="20"/>
        </w:rPr>
      </w:pPr>
      <w:r>
        <w:pict>
          <v:group id="_x0000_s1047" o:spid="_x0000_s1047" o:spt="203" style="position:absolute;left:0pt;margin-left:101.25pt;margin-top:37.55pt;height:192.6pt;width:438.75pt;mso-position-horizontal-relative:page;z-index:251664384;mso-width-relative:page;mso-height-relative:page;" coordorigin="2026,752" coordsize="8775,3852">
            <o:lock v:ext="edit"/>
            <v:shape id="_x0000_s1048" o:spid="_x0000_s1048" style="position:absolute;left:2025;top:751;height:3852;width:8775;" fillcolor="#70AC46" filled="t" stroked="f" coordorigin="2026,752" coordsize="8775,3852" path="m2045,4604l2026,4604,2026,752,2042,752,2042,762,2038,762,2038,766,10788,766,10788,771,2038,771,2038,774,2045,774,2045,4604xm10800,771l10793,771,10788,766,2038,766,2042,762,2042,752,10800,752,10800,771xm10800,4604l10781,4604,10781,771,10788,771,10788,774,10800,774,10800,4604xe">
              <v:path arrowok="t"/>
              <v:fill on="t" focussize="0,0"/>
              <v:stroke on="f"/>
              <v:imagedata o:title=""/>
              <o:lock v:ext="edit"/>
            </v:shape>
            <v:shape id="_x0000_s1049" o:spid="_x0000_s1049" o:spt="75" type="#_x0000_t75" style="position:absolute;left:2181;top:1066;height:3322;width:8340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</v:group>
        </w:pict>
      </w:r>
      <w:r>
        <w:rPr>
          <w:w w:val="105"/>
          <w:sz w:val="20"/>
          <w:shd w:val="clear" w:color="auto" w:fill="FFFF00"/>
        </w:rPr>
        <w:t>than</w:t>
      </w:r>
      <w:r>
        <w:rPr>
          <w:spacing w:val="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five</w:t>
      </w:r>
      <w:r>
        <w:rPr>
          <w:spacing w:val="1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times</w:t>
      </w:r>
      <w:r>
        <w:rPr>
          <w:spacing w:val="1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are</w:t>
      </w:r>
      <w:r>
        <w:rPr>
          <w:spacing w:val="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treated</w:t>
      </w:r>
      <w:r>
        <w:rPr>
          <w:spacing w:val="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as</w:t>
      </w:r>
      <w:r>
        <w:rPr>
          <w:spacing w:val="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(UNK)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tokens.</w:t>
      </w:r>
    </w:p>
    <w:p>
      <w:pPr>
        <w:spacing w:after="0" w:line="285" w:lineRule="auto"/>
        <w:jc w:val="left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equalWidth="0" w:num="2">
            <w:col w:w="4506" w:space="68"/>
            <w:col w:w="5846"/>
          </w:cols>
        </w:sectPr>
      </w:pPr>
    </w:p>
    <w:p>
      <w:pPr>
        <w:spacing w:after="0" w:line="285" w:lineRule="auto"/>
        <w:jc w:val="left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9" w:line="240" w:lineRule="auto"/>
        <w:rPr>
          <w:sz w:val="29"/>
        </w:rPr>
      </w:pPr>
    </w:p>
    <w:p>
      <w:pPr>
        <w:spacing w:after="0" w:line="240" w:lineRule="auto"/>
        <w:rPr>
          <w:sz w:val="29"/>
        </w:rPr>
        <w:sectPr>
          <w:pgSz w:w="12240" w:h="15840"/>
          <w:pgMar w:top="1500" w:right="580" w:bottom="0" w:left="1240" w:header="720" w:footer="720" w:gutter="0"/>
          <w:cols w:space="720" w:num="1"/>
        </w:sectPr>
      </w:pPr>
    </w:p>
    <w:p>
      <w:pPr>
        <w:pStyle w:val="12"/>
        <w:numPr>
          <w:ilvl w:val="1"/>
          <w:numId w:val="3"/>
        </w:numPr>
        <w:tabs>
          <w:tab w:val="left" w:pos="1307"/>
          <w:tab w:val="left" w:pos="3299"/>
        </w:tabs>
        <w:spacing w:before="92" w:after="0" w:line="283" w:lineRule="auto"/>
        <w:ind w:left="1306" w:right="0" w:hanging="339"/>
        <w:jc w:val="left"/>
        <w:rPr>
          <w:rFonts w:ascii="Arial"/>
          <w:b/>
          <w:sz w:val="20"/>
        </w:rPr>
      </w:pPr>
      <w:r>
        <w:rPr>
          <w:rFonts w:ascii="Arial"/>
          <w:b/>
          <w:w w:val="105"/>
          <w:sz w:val="20"/>
          <w:shd w:val="clear" w:color="auto" w:fill="FFFF00"/>
        </w:rPr>
        <w:t>TOPIC-GUIDED</w:t>
      </w:r>
      <w:r>
        <w:rPr>
          <w:rFonts w:ascii="Arial"/>
          <w:b/>
          <w:w w:val="105"/>
          <w:sz w:val="20"/>
          <w:shd w:val="clear" w:color="auto" w:fill="FFFF00"/>
        </w:rPr>
        <w:tab/>
      </w:r>
      <w:r>
        <w:rPr>
          <w:rFonts w:ascii="Arial"/>
          <w:b/>
          <w:spacing w:val="-1"/>
          <w:w w:val="105"/>
          <w:sz w:val="20"/>
          <w:shd w:val="clear" w:color="auto" w:fill="FFFF00"/>
        </w:rPr>
        <w:t>ATTENTION</w:t>
      </w:r>
      <w:r>
        <w:rPr>
          <w:rFonts w:ascii="Arial"/>
          <w:b/>
          <w:spacing w:val="-56"/>
          <w:w w:val="105"/>
          <w:sz w:val="2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FOR</w:t>
      </w:r>
      <w:r>
        <w:rPr>
          <w:rFonts w:ascii="Arial"/>
          <w:b/>
          <w:spacing w:val="-8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IMAGE</w:t>
      </w:r>
      <w:r>
        <w:rPr>
          <w:rFonts w:ascii="Arial"/>
          <w:b/>
          <w:spacing w:val="-8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CAPTIONING</w:t>
      </w:r>
    </w:p>
    <w:p>
      <w:pPr>
        <w:pStyle w:val="8"/>
        <w:spacing w:before="8"/>
        <w:rPr>
          <w:rFonts w:ascii="Arial"/>
          <w:b/>
          <w:sz w:val="11"/>
        </w:rPr>
      </w:pPr>
    </w:p>
    <w:p>
      <w:pPr>
        <w:pStyle w:val="8"/>
        <w:spacing w:line="230" w:lineRule="exact"/>
        <w:ind w:left="742" w:right="-58"/>
        <w:rPr>
          <w:rFonts w:ascii="Arial"/>
          <w:sz w:val="20"/>
        </w:rPr>
      </w:pPr>
      <w:r>
        <w:rPr>
          <w:rFonts w:ascii="Arial"/>
          <w:position w:val="-4"/>
          <w:sz w:val="20"/>
        </w:rPr>
        <w:pict>
          <v:shape id="_x0000_s1050" o:spid="_x0000_s1050" o:spt="202" type="#_x0000_t202" style="height:11.55pt;width:188.2pt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 xml:space="preserve">In </w:t>
                  </w:r>
                  <w:r>
                    <w:rPr>
                      <w:spacing w:val="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this </w:t>
                  </w:r>
                  <w:r>
                    <w:rPr>
                      <w:spacing w:val="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paper, </w:t>
                  </w:r>
                  <w:r>
                    <w:rPr>
                      <w:spacing w:val="10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they </w:t>
                  </w:r>
                  <w:r>
                    <w:rPr>
                      <w:spacing w:val="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proposed </w:t>
                  </w:r>
                  <w:r>
                    <w:rPr>
                      <w:spacing w:val="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a </w:t>
                  </w:r>
                  <w:r>
                    <w:rPr>
                      <w:spacing w:val="12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novel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0"/>
        <w:ind w:left="742" w:right="0" w:firstLine="0"/>
        <w:jc w:val="left"/>
        <w:rPr>
          <w:sz w:val="20"/>
        </w:rPr>
      </w:pPr>
      <w:r>
        <w:rPr>
          <w:sz w:val="20"/>
          <w:shd w:val="clear" w:color="auto" w:fill="FFFF00"/>
        </w:rPr>
        <w:t>attention</w:t>
      </w:r>
      <w:r>
        <w:rPr>
          <w:spacing w:val="27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mechanism,</w:t>
      </w:r>
      <w:r>
        <w:rPr>
          <w:spacing w:val="35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called</w:t>
      </w:r>
      <w:r>
        <w:rPr>
          <w:spacing w:val="34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topic-guided</w:t>
      </w:r>
    </w:p>
    <w:p>
      <w:pPr>
        <w:spacing w:before="1" w:line="240" w:lineRule="auto"/>
        <w:rPr>
          <w:sz w:val="4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" w:hRule="atLeast"/>
          <w:tblCellSpacing w:w="21" w:type="dxa"/>
        </w:trPr>
        <w:tc>
          <w:tcPr>
            <w:tcW w:w="3763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spacing w:line="207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attention,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which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integrates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topics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in 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attention </w:t>
            </w:r>
            <w:r>
              <w:rPr>
                <w:spacing w:val="3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model </w:t>
            </w:r>
            <w:r>
              <w:rPr>
                <w:spacing w:val="3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as </w:t>
            </w:r>
            <w:r>
              <w:rPr>
                <w:spacing w:val="3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 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guiding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information </w:t>
            </w:r>
            <w:r>
              <w:rPr>
                <w:spacing w:val="5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to </w:t>
            </w:r>
            <w:r>
              <w:rPr>
                <w:spacing w:val="5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help </w:t>
            </w:r>
            <w:r>
              <w:rPr>
                <w:spacing w:val="5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select </w:t>
            </w:r>
            <w:r>
              <w:rPr>
                <w:spacing w:val="4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5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important  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image  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features.  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Moreover,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extracted </w:t>
            </w:r>
            <w:r>
              <w:rPr>
                <w:spacing w:val="4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image </w:t>
            </w:r>
            <w:r>
              <w:rPr>
                <w:spacing w:val="3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features </w:t>
            </w:r>
            <w:r>
              <w:rPr>
                <w:spacing w:val="4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and </w:t>
            </w:r>
            <w:r>
              <w:rPr>
                <w:spacing w:val="4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" w:hRule="atLeast"/>
          <w:tblCellSpacing w:w="21" w:type="dxa"/>
        </w:trPr>
        <w:tc>
          <w:tcPr>
            <w:tcW w:w="3763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spacing w:line="207" w:lineRule="exact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topics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separate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networks,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</w:p>
        </w:tc>
      </w:tr>
    </w:tbl>
    <w:p>
      <w:pPr>
        <w:spacing w:before="40" w:line="285" w:lineRule="auto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be</w:t>
      </w:r>
      <w:r>
        <w:rPr>
          <w:spacing w:val="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fine-tuned</w:t>
      </w:r>
      <w:r>
        <w:rPr>
          <w:spacing w:val="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jointly</w:t>
      </w:r>
      <w:r>
        <w:rPr>
          <w:spacing w:val="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in</w:t>
      </w:r>
      <w:r>
        <w:rPr>
          <w:spacing w:val="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an</w:t>
      </w:r>
      <w:r>
        <w:rPr>
          <w:spacing w:val="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end-to-end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manner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during</w:t>
      </w:r>
      <w:r>
        <w:rPr>
          <w:spacing w:val="-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training.</w:t>
      </w:r>
    </w:p>
    <w:p>
      <w:pPr>
        <w:spacing w:before="2" w:after="1" w:line="240" w:lineRule="auto"/>
        <w:rPr>
          <w:sz w:val="13"/>
        </w:rPr>
      </w:pPr>
    </w:p>
    <w:p>
      <w:pPr>
        <w:spacing w:line="228" w:lineRule="exact"/>
        <w:ind w:left="742" w:right="-58" w:firstLine="0"/>
        <w:rPr>
          <w:sz w:val="20"/>
        </w:rPr>
      </w:pPr>
      <w:r>
        <w:rPr>
          <w:position w:val="-4"/>
          <w:sz w:val="20"/>
        </w:rPr>
        <w:pict>
          <v:shape id="_x0000_s1051" o:spid="_x0000_s1051" o:spt="202" type="#_x0000_t202" style="height:11.4pt;width:188.2pt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 xml:space="preserve">Here, </w:t>
                  </w:r>
                  <w:r>
                    <w:rPr>
                      <w:spacing w:val="5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they </w:t>
                  </w:r>
                  <w:r>
                    <w:rPr>
                      <w:spacing w:val="5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proposed </w:t>
                  </w:r>
                  <w:r>
                    <w:rPr>
                      <w:spacing w:val="5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a </w:t>
                  </w:r>
                  <w:r>
                    <w:rPr>
                      <w:spacing w:val="5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topic-guided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0"/>
        <w:ind w:left="742" w:right="0" w:firstLine="0"/>
        <w:jc w:val="left"/>
        <w:rPr>
          <w:sz w:val="20"/>
        </w:rPr>
      </w:pPr>
      <w:r>
        <w:rPr>
          <w:sz w:val="20"/>
          <w:shd w:val="clear" w:color="auto" w:fill="FFFF00"/>
        </w:rPr>
        <w:t>attention</w:t>
      </w:r>
      <w:r>
        <w:rPr>
          <w:spacing w:val="13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mechanism</w:t>
      </w:r>
      <w:r>
        <w:rPr>
          <w:spacing w:val="2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that</w:t>
      </w:r>
      <w:r>
        <w:rPr>
          <w:spacing w:val="20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uses</w:t>
      </w:r>
      <w:r>
        <w:rPr>
          <w:spacing w:val="19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the</w:t>
      </w:r>
      <w:r>
        <w:rPr>
          <w:spacing w:val="20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image</w:t>
      </w:r>
    </w:p>
    <w:p>
      <w:pPr>
        <w:spacing w:before="0" w:line="240" w:lineRule="auto"/>
        <w:rPr>
          <w:sz w:val="4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3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topic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high-level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guiding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information.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This</w:t>
            </w:r>
            <w:r>
              <w:rPr>
                <w:spacing w:val="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starts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with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abstraction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image 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topic, 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based 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on 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image’s 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visual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4" w:hRule="atLeast"/>
          <w:tblCellSpacing w:w="21" w:type="dxa"/>
        </w:trPr>
        <w:tc>
          <w:tcPr>
            <w:tcW w:w="3763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spacing w:line="207" w:lineRule="exact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appearance.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Then,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topic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vector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fed</w:t>
            </w:r>
          </w:p>
        </w:tc>
      </w:tr>
    </w:tbl>
    <w:p>
      <w:pPr>
        <w:tabs>
          <w:tab w:val="left" w:pos="1824"/>
          <w:tab w:val="left" w:pos="2477"/>
          <w:tab w:val="left" w:pos="3269"/>
          <w:tab w:val="left" w:pos="3678"/>
        </w:tabs>
        <w:spacing w:before="41" w:line="285" w:lineRule="auto"/>
        <w:ind w:left="742" w:right="1" w:firstLine="0"/>
        <w:jc w:val="left"/>
        <w:rPr>
          <w:sz w:val="20"/>
        </w:rPr>
      </w:pPr>
      <w:r>
        <w:rPr>
          <w:w w:val="105"/>
          <w:sz w:val="20"/>
        </w:rPr>
        <w:t>i</w:t>
      </w:r>
      <w:r>
        <w:rPr>
          <w:w w:val="105"/>
          <w:sz w:val="20"/>
          <w:shd w:val="clear" w:color="auto" w:fill="FFFF00"/>
        </w:rPr>
        <w:t>nto</w:t>
      </w:r>
      <w:r>
        <w:rPr>
          <w:spacing w:val="2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3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attention</w:t>
      </w:r>
      <w:r>
        <w:rPr>
          <w:spacing w:val="3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model</w:t>
      </w:r>
      <w:r>
        <w:rPr>
          <w:spacing w:val="2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jointly</w:t>
      </w:r>
      <w:r>
        <w:rPr>
          <w:spacing w:val="3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with</w:t>
      </w:r>
      <w:r>
        <w:rPr>
          <w:spacing w:val="3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feedback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from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LSTM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to</w:t>
      </w:r>
      <w:r>
        <w:rPr>
          <w:w w:val="105"/>
          <w:sz w:val="20"/>
          <w:shd w:val="clear" w:color="auto" w:fill="FFFF00"/>
        </w:rPr>
        <w:tab/>
      </w:r>
      <w:r>
        <w:rPr>
          <w:spacing w:val="-2"/>
          <w:w w:val="105"/>
          <w:sz w:val="20"/>
          <w:shd w:val="clear" w:color="auto" w:fill="FFFF00"/>
        </w:rPr>
        <w:t>generate</w:t>
      </w:r>
    </w:p>
    <w:p>
      <w:pPr>
        <w:spacing w:line="230" w:lineRule="exact"/>
        <w:ind w:left="742" w:right="-58" w:firstLine="0"/>
        <w:rPr>
          <w:sz w:val="20"/>
        </w:rPr>
      </w:pPr>
      <w:r>
        <w:rPr>
          <w:position w:val="-4"/>
          <w:sz w:val="20"/>
        </w:rPr>
        <w:pict>
          <v:shape id="_x0000_s1052" o:spid="_x0000_s1052" o:spt="202" type="#_x0000_t202" style="height:11.55pt;width:188.2pt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attention</w:t>
                  </w:r>
                  <w:r>
                    <w:rPr>
                      <w:spacing w:val="3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on</w:t>
                  </w:r>
                  <w:r>
                    <w:rPr>
                      <w:spacing w:val="3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image</w:t>
                  </w:r>
                  <w:r>
                    <w:rPr>
                      <w:spacing w:val="3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visual</w:t>
                  </w:r>
                  <w:r>
                    <w:rPr>
                      <w:spacing w:val="3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features</w:t>
                  </w:r>
                  <w:r>
                    <w:rPr>
                      <w:spacing w:val="3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and</w:t>
                  </w:r>
                </w:p>
              </w:txbxContent>
            </v:textbox>
            <w10:wrap type="none"/>
            <w10:anchorlock/>
          </v:shape>
        </w:pict>
      </w:r>
    </w:p>
    <w:p>
      <w:pPr>
        <w:tabs>
          <w:tab w:val="left" w:pos="1824"/>
          <w:tab w:val="left" w:pos="1882"/>
          <w:tab w:val="left" w:pos="2465"/>
          <w:tab w:val="left" w:pos="2862"/>
          <w:tab w:val="left" w:pos="3465"/>
          <w:tab w:val="left" w:pos="3884"/>
          <w:tab w:val="left" w:pos="4025"/>
        </w:tabs>
        <w:spacing w:before="43" w:line="568" w:lineRule="auto"/>
        <w:ind w:left="742" w:right="0" w:firstLine="0"/>
        <w:jc w:val="left"/>
        <w:rPr>
          <w:sz w:val="20"/>
        </w:rPr>
      </w:pPr>
      <w:r>
        <w:pict>
          <v:shape id="_x0000_s1053" o:spid="_x0000_s1053" o:spt="202" type="#_x0000_t202" style="position:absolute;left:0pt;margin-left:99.1pt;margin-top:43.2pt;height:11.55pt;width:188.2pt;mso-position-horizontal-relative:page;z-index:-251640832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1204"/>
                      <w:tab w:val="left" w:pos="1857"/>
                      <w:tab w:val="left" w:pos="2863"/>
                    </w:tabs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accordant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20"/>
                    </w:rPr>
                    <w:t>with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20"/>
                    </w:rPr>
                    <w:t>image’s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spacing w:val="-1"/>
                      <w:w w:val="105"/>
                      <w:sz w:val="20"/>
                    </w:rPr>
                    <w:t>high-level</w:t>
                  </w:r>
                </w:p>
              </w:txbxContent>
            </v:textbox>
          </v:shape>
        </w:pict>
      </w:r>
      <w:r>
        <w:pict>
          <v:shape id="_x0000_s1054" o:spid="_x0000_s1054" o:spt="202" type="#_x0000_t202" style="position:absolute;left:0pt;margin-left:99.1pt;margin-top:15.95pt;height:11.4pt;width:188.2pt;mso-position-horizontal-relative:page;z-index:-251639808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demonstrate</w:t>
                  </w:r>
                  <w:r>
                    <w:rPr>
                      <w:spacing w:val="20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that</w:t>
                  </w:r>
                  <w:r>
                    <w:rPr>
                      <w:spacing w:val="1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this</w:t>
                  </w:r>
                  <w:r>
                    <w:rPr>
                      <w:spacing w:val="22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method</w:t>
                  </w:r>
                  <w:r>
                    <w:rPr>
                      <w:spacing w:val="20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is</w:t>
                  </w:r>
                  <w:r>
                    <w:rPr>
                      <w:spacing w:val="21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able</w:t>
                  </w:r>
                  <w:r>
                    <w:rPr>
                      <w:spacing w:val="21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to</w:t>
                  </w:r>
                </w:p>
              </w:txbxContent>
            </v:textbox>
          </v:shape>
        </w:pict>
      </w:r>
      <w:r>
        <w:rPr>
          <w:w w:val="105"/>
          <w:sz w:val="20"/>
          <w:shd w:val="clear" w:color="auto" w:fill="FFFF00"/>
        </w:rPr>
        <w:t>attributes.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The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experimental</w:t>
      </w:r>
      <w:r>
        <w:rPr>
          <w:w w:val="105"/>
          <w:sz w:val="20"/>
          <w:shd w:val="clear" w:color="auto" w:fill="FFFF00"/>
        </w:rPr>
        <w:tab/>
      </w:r>
      <w:r>
        <w:rPr>
          <w:spacing w:val="-1"/>
          <w:w w:val="105"/>
          <w:sz w:val="20"/>
          <w:shd w:val="clear" w:color="auto" w:fill="FFFF00"/>
        </w:rPr>
        <w:t>results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generate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captions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that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>are</w:t>
      </w:r>
      <w:r>
        <w:rPr>
          <w:w w:val="105"/>
          <w:sz w:val="20"/>
          <w:shd w:val="clear" w:color="auto" w:fill="FFFF00"/>
        </w:rPr>
        <w:tab/>
      </w:r>
      <w:r>
        <w:rPr>
          <w:w w:val="105"/>
          <w:sz w:val="20"/>
          <w:shd w:val="clear" w:color="auto" w:fill="FFFF00"/>
        </w:rPr>
        <w:tab/>
      </w:r>
      <w:r>
        <w:rPr>
          <w:spacing w:val="-2"/>
          <w:w w:val="105"/>
          <w:sz w:val="20"/>
          <w:shd w:val="clear" w:color="auto" w:fill="FFFF00"/>
        </w:rPr>
        <w:t>more</w:t>
      </w:r>
    </w:p>
    <w:p>
      <w:pPr>
        <w:spacing w:before="2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semantic</w:t>
      </w:r>
      <w:r>
        <w:rPr>
          <w:spacing w:val="-1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content.</w:t>
      </w:r>
    </w:p>
    <w:p>
      <w:pPr>
        <w:spacing w:before="193"/>
        <w:ind w:left="742" w:right="0" w:firstLine="0"/>
        <w:jc w:val="left"/>
        <w:rPr>
          <w:sz w:val="20"/>
        </w:rPr>
      </w:pPr>
      <w:r>
        <w:rPr>
          <w:sz w:val="20"/>
          <w:shd w:val="clear" w:color="auto" w:fill="FFFF00"/>
        </w:rPr>
        <w:t>The</w:t>
      </w:r>
      <w:r>
        <w:rPr>
          <w:spacing w:val="6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main</w:t>
      </w:r>
      <w:r>
        <w:rPr>
          <w:spacing w:val="12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contributions</w:t>
      </w:r>
      <w:r>
        <w:rPr>
          <w:spacing w:val="17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of</w:t>
      </w:r>
      <w:r>
        <w:rPr>
          <w:spacing w:val="9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this</w:t>
      </w:r>
      <w:r>
        <w:rPr>
          <w:spacing w:val="15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work</w:t>
      </w:r>
      <w:r>
        <w:rPr>
          <w:spacing w:val="8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are:</w:t>
      </w:r>
    </w:p>
    <w:p>
      <w:pPr>
        <w:pStyle w:val="12"/>
        <w:numPr>
          <w:ilvl w:val="0"/>
          <w:numId w:val="5"/>
        </w:numPr>
        <w:tabs>
          <w:tab w:val="left" w:pos="1421"/>
        </w:tabs>
        <w:spacing w:before="195" w:after="0" w:line="283" w:lineRule="auto"/>
        <w:ind w:left="1419" w:right="0" w:hanging="339"/>
        <w:jc w:val="both"/>
        <w:rPr>
          <w:sz w:val="20"/>
        </w:rPr>
      </w:pPr>
      <w:r>
        <w:pict>
          <v:group id="_x0000_s1055" o:spid="_x0000_s1055" o:spt="203" style="position:absolute;left:0pt;margin-left:100.9pt;margin-top:92pt;height:180pt;width:445.1pt;mso-position-horizontal-relative:page;z-index:251666432;mso-width-relative:page;mso-height-relative:page;" coordorigin="2018,1841" coordsize="8902,3600">
            <o:lock v:ext="edit"/>
            <v:shape id="_x0000_s1056" o:spid="_x0000_s1056" style="position:absolute;left:2018;top:1841;height:3600;width:8902;" fillcolor="#70AC46" filled="t" stroked="f" coordorigin="2018,1841" coordsize="8902,3600" path="m2035,5441l2018,5441,2018,1841,2035,1841,2035,1851,2030,1851,2030,1858,10908,1858,10908,1860,2030,1860,2030,1863,2035,1863,2035,5441xm10920,1860l10910,1860,10908,1858,2030,1858,2035,1851,2035,1841,10920,1841,10920,1860xm10920,5441l10903,5441,10903,1860,10908,1860,10908,1863,10920,1863,10920,5441xe">
              <v:path arrowok="t"/>
              <v:fill on="t" focussize="0,0"/>
              <v:stroke on="f"/>
              <v:imagedata o:title=""/>
              <o:lock v:ext="edit"/>
            </v:shape>
            <v:shape id="_x0000_s1057" o:spid="_x0000_s1057" o:spt="75" type="#_x0000_t75" style="position:absolute;left:2172;top:2325;height:2974;width:8592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</v:group>
        </w:pict>
      </w:r>
      <w:r>
        <w:rPr>
          <w:w w:val="105"/>
          <w:sz w:val="20"/>
          <w:shd w:val="clear" w:color="auto" w:fill="FFFF00"/>
        </w:rPr>
        <w:t>They proposed a new attention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mechanism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which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uses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image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topic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as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auxiliary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guidance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attention generation. The image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topic</w:t>
      </w:r>
      <w:r>
        <w:rPr>
          <w:spacing w:val="4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acts</w:t>
      </w:r>
      <w:r>
        <w:rPr>
          <w:spacing w:val="4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like</w:t>
      </w:r>
      <w:r>
        <w:rPr>
          <w:spacing w:val="-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</w:t>
      </w:r>
      <w:r>
        <w:rPr>
          <w:spacing w:val="3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regulator,</w:t>
      </w:r>
    </w:p>
    <w:p>
      <w:pPr>
        <w:spacing w:before="8" w:line="240" w:lineRule="auto"/>
        <w:rPr>
          <w:sz w:val="18"/>
        </w:rPr>
      </w:pPr>
      <w:r>
        <w:br w:type="column"/>
      </w:r>
    </w:p>
    <w:p>
      <w:pPr>
        <w:spacing w:before="0" w:line="283" w:lineRule="auto"/>
        <w:ind w:left="1340" w:right="1339" w:firstLine="0"/>
        <w:jc w:val="left"/>
        <w:rPr>
          <w:sz w:val="20"/>
        </w:rPr>
      </w:pPr>
      <w:r>
        <w:pict>
          <v:shape id="_x0000_s1058" o:spid="_x0000_s1058" o:spt="202" type="#_x0000_t202" style="position:absolute;left:0pt;margin-left:356.15pt;margin-top:-13.4pt;height:11.55pt;width:159.85pt;mso-position-horizontal-relative:page;z-index:251667456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1584"/>
                      <w:tab w:val="left" w:pos="2390"/>
                    </w:tabs>
                    <w:spacing w:before="0" w:line="230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maintaining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20"/>
                    </w:rPr>
                    <w:t>the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spacing w:val="-1"/>
                      <w:w w:val="105"/>
                      <w:sz w:val="20"/>
                    </w:rPr>
                    <w:t>attention</w:t>
                  </w:r>
                </w:p>
              </w:txbxContent>
            </v:textbox>
          </v:shape>
        </w:pict>
      </w:r>
      <w:r>
        <w:rPr>
          <w:w w:val="105"/>
          <w:sz w:val="20"/>
          <w:shd w:val="clear" w:color="auto" w:fill="FFFF00"/>
        </w:rPr>
        <w:t>consistent</w:t>
      </w:r>
      <w:r>
        <w:rPr>
          <w:spacing w:val="1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with</w:t>
      </w:r>
      <w:r>
        <w:rPr>
          <w:spacing w:val="1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1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general</w:t>
      </w:r>
      <w:r>
        <w:rPr>
          <w:spacing w:val="1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image</w:t>
      </w:r>
      <w:r>
        <w:rPr>
          <w:spacing w:val="-55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content.</w:t>
      </w:r>
    </w:p>
    <w:p>
      <w:pPr>
        <w:pStyle w:val="12"/>
        <w:numPr>
          <w:ilvl w:val="0"/>
          <w:numId w:val="5"/>
        </w:numPr>
        <w:tabs>
          <w:tab w:val="left" w:pos="1453"/>
        </w:tabs>
        <w:spacing w:before="156" w:after="0" w:line="283" w:lineRule="auto"/>
        <w:ind w:left="1452" w:right="1335" w:hanging="339"/>
        <w:jc w:val="both"/>
        <w:rPr>
          <w:sz w:val="20"/>
        </w:rPr>
      </w:pPr>
      <w:r>
        <w:rPr>
          <w:sz w:val="20"/>
          <w:shd w:val="clear" w:color="auto" w:fill="FFFF00"/>
        </w:rPr>
        <w:t>They proposed a new approach to</w:t>
      </w:r>
      <w:r>
        <w:rPr>
          <w:spacing w:val="-53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w w:val="105"/>
          <w:sz w:val="20"/>
          <w:shd w:val="clear" w:color="auto" w:fill="FFFF00"/>
        </w:rPr>
        <w:t>ntegrate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selected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visua</w:t>
      </w:r>
      <w:r>
        <w:rPr>
          <w:w w:val="105"/>
          <w:sz w:val="20"/>
        </w:rPr>
        <w:t>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features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and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attributes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into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caption generator. This algorithm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w w:val="105"/>
          <w:sz w:val="20"/>
          <w:shd w:val="clear" w:color="auto" w:fill="FFFF00"/>
        </w:rPr>
        <w:t>s</w:t>
      </w:r>
      <w:r>
        <w:rPr>
          <w:spacing w:val="-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able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to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bring</w:t>
      </w:r>
      <w:r>
        <w:rPr>
          <w:spacing w:val="-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off</w:t>
      </w:r>
      <w:r>
        <w:rPr>
          <w:spacing w:val="-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state-of-the-art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performance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on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Microsoft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COCO</w:t>
      </w:r>
      <w:r>
        <w:rPr>
          <w:spacing w:val="-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dataset.</w:t>
      </w:r>
    </w:p>
    <w:p>
      <w:pPr>
        <w:spacing w:before="132" w:line="285" w:lineRule="auto"/>
        <w:ind w:left="663" w:right="1337" w:firstLine="0"/>
        <w:jc w:val="both"/>
        <w:rPr>
          <w:sz w:val="20"/>
        </w:rPr>
      </w:pPr>
      <w:r>
        <w:rPr>
          <w:sz w:val="20"/>
          <w:shd w:val="clear" w:color="auto" w:fill="FFFF00"/>
        </w:rPr>
        <w:t>Here Microsoft COCO dataset is used. For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fair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comparisons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they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followed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commonly used split in the previous works: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82,783 images are used for training, 5,000</w:t>
      </w:r>
      <w:r>
        <w:rPr>
          <w:spacing w:val="1"/>
          <w:sz w:val="20"/>
        </w:rPr>
        <w:t xml:space="preserve"> </w:t>
      </w:r>
      <w:r>
        <w:rPr>
          <w:sz w:val="20"/>
        </w:rPr>
        <w:t>i</w:t>
      </w:r>
      <w:r>
        <w:rPr>
          <w:sz w:val="20"/>
          <w:shd w:val="clear" w:color="auto" w:fill="FFFF00"/>
        </w:rPr>
        <w:t>mages for validation, and 5000 images for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testing purpose. Some images have more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than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5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captions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which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are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discarded</w:t>
      </w:r>
      <w:r>
        <w:rPr>
          <w:spacing w:val="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  <w:shd w:val="clear" w:color="auto" w:fill="FFFF00"/>
        </w:rPr>
        <w:t>consistency.</w:t>
      </w:r>
    </w:p>
    <w:p>
      <w:pPr>
        <w:spacing w:before="141"/>
        <w:ind w:left="708" w:right="0" w:firstLine="0"/>
        <w:jc w:val="both"/>
        <w:rPr>
          <w:sz w:val="20"/>
        </w:rPr>
      </w:pPr>
      <w:r>
        <w:rPr>
          <w:w w:val="105"/>
          <w:sz w:val="20"/>
          <w:shd w:val="clear" w:color="auto" w:fill="FFFF00"/>
        </w:rPr>
        <w:t>For</w:t>
      </w:r>
      <w:r>
        <w:rPr>
          <w:spacing w:val="-1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1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encoding</w:t>
      </w:r>
      <w:r>
        <w:rPr>
          <w:spacing w:val="-1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part:</w:t>
      </w:r>
    </w:p>
    <w:p>
      <w:pPr>
        <w:spacing w:before="4" w:line="240" w:lineRule="auto"/>
        <w:rPr>
          <w:sz w:val="17"/>
        </w:rPr>
      </w:pPr>
    </w:p>
    <w:p>
      <w:pPr>
        <w:pStyle w:val="12"/>
        <w:numPr>
          <w:ilvl w:val="0"/>
          <w:numId w:val="6"/>
        </w:numPr>
        <w:tabs>
          <w:tab w:val="left" w:pos="934"/>
        </w:tabs>
        <w:spacing w:before="0" w:after="0" w:line="280" w:lineRule="auto"/>
        <w:ind w:left="663" w:right="1337" w:firstLine="0"/>
        <w:jc w:val="both"/>
        <w:rPr>
          <w:sz w:val="20"/>
        </w:rPr>
      </w:pPr>
      <w:r>
        <w:rPr>
          <w:w w:val="105"/>
          <w:sz w:val="20"/>
          <w:shd w:val="clear" w:color="auto" w:fill="FFFF00"/>
        </w:rPr>
        <w:t>The image visual features v are taken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from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last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512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dimensiona</w:t>
      </w:r>
      <w:r>
        <w:rPr>
          <w:w w:val="105"/>
          <w:sz w:val="20"/>
        </w:rPr>
        <w:t>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convolutional</w:t>
      </w:r>
      <w:r>
        <w:rPr>
          <w:spacing w:val="-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layer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of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VGGNet.</w:t>
      </w:r>
    </w:p>
    <w:p>
      <w:pPr>
        <w:pStyle w:val="12"/>
        <w:numPr>
          <w:ilvl w:val="0"/>
          <w:numId w:val="6"/>
        </w:numPr>
        <w:tabs>
          <w:tab w:val="left" w:pos="852"/>
        </w:tabs>
        <w:spacing w:before="160" w:after="0" w:line="285" w:lineRule="auto"/>
        <w:ind w:left="663" w:right="1338" w:firstLine="0"/>
        <w:jc w:val="both"/>
        <w:rPr>
          <w:sz w:val="20"/>
        </w:rPr>
      </w:pPr>
      <w:r>
        <w:rPr>
          <w:w w:val="105"/>
          <w:sz w:val="20"/>
          <w:shd w:val="clear" w:color="auto" w:fill="FFFF00"/>
        </w:rPr>
        <w:t>Topic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extractor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uses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pre-trained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VGGNet linked with one fully connected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</w:t>
      </w:r>
      <w:r>
        <w:rPr>
          <w:w w:val="105"/>
          <w:sz w:val="20"/>
          <w:shd w:val="clear" w:color="auto" w:fill="FFFF00"/>
        </w:rPr>
        <w:t>ayer</w:t>
      </w:r>
      <w:r>
        <w:rPr>
          <w:spacing w:val="-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which</w:t>
      </w:r>
      <w:r>
        <w:rPr>
          <w:spacing w:val="-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has</w:t>
      </w:r>
      <w:r>
        <w:rPr>
          <w:spacing w:val="-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80</w:t>
      </w:r>
      <w:r>
        <w:rPr>
          <w:spacing w:val="-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unites.</w:t>
      </w:r>
      <w:r>
        <w:rPr>
          <w:spacing w:val="-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Its</w:t>
      </w:r>
      <w:r>
        <w:rPr>
          <w:spacing w:val="-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output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is</w:t>
      </w:r>
      <w:r>
        <w:rPr>
          <w:spacing w:val="-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probability</w:t>
      </w:r>
      <w:r>
        <w:rPr>
          <w:spacing w:val="-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that</w:t>
      </w:r>
      <w:r>
        <w:rPr>
          <w:spacing w:val="-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image</w:t>
      </w:r>
      <w:r>
        <w:rPr>
          <w:spacing w:val="-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belongs</w:t>
      </w:r>
      <w:r>
        <w:rPr>
          <w:spacing w:val="-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to</w:t>
      </w:r>
      <w:r>
        <w:rPr>
          <w:spacing w:val="-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each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topic.</w:t>
      </w:r>
    </w:p>
    <w:p>
      <w:pPr>
        <w:spacing w:after="0" w:line="285" w:lineRule="auto"/>
        <w:jc w:val="both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equalWidth="0" w:num="2">
            <w:col w:w="4504" w:space="40"/>
            <w:col w:w="5876"/>
          </w:cols>
        </w:sectPr>
      </w:pPr>
    </w:p>
    <w:p>
      <w:pPr>
        <w:spacing w:after="0" w:line="285" w:lineRule="auto"/>
        <w:jc w:val="both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2240" w:h="15840"/>
          <w:pgMar w:top="1500" w:right="580" w:bottom="0" w:left="1240" w:header="720" w:footer="720" w:gutter="0"/>
          <w:cols w:space="720" w:num="1"/>
        </w:sectPr>
      </w:pPr>
    </w:p>
    <w:p>
      <w:pPr>
        <w:spacing w:before="10" w:line="240" w:lineRule="auto"/>
        <w:rPr>
          <w:sz w:val="20"/>
        </w:rPr>
      </w:pPr>
    </w:p>
    <w:p>
      <w:pPr>
        <w:pStyle w:val="12"/>
        <w:numPr>
          <w:ilvl w:val="1"/>
          <w:numId w:val="3"/>
        </w:numPr>
        <w:tabs>
          <w:tab w:val="left" w:pos="1306"/>
          <w:tab w:val="left" w:pos="1307"/>
          <w:tab w:val="left" w:pos="2551"/>
          <w:tab w:val="left" w:pos="3419"/>
          <w:tab w:val="left" w:pos="4223"/>
        </w:tabs>
        <w:spacing w:before="0" w:after="0" w:line="283" w:lineRule="auto"/>
        <w:ind w:left="1306" w:right="1" w:hanging="339"/>
        <w:jc w:val="left"/>
        <w:rPr>
          <w:rFonts w:ascii="Arial"/>
          <w:b/>
          <w:sz w:val="20"/>
        </w:rPr>
      </w:pPr>
      <w:r>
        <w:rPr>
          <w:rFonts w:ascii="Arial"/>
          <w:b/>
          <w:w w:val="105"/>
          <w:sz w:val="20"/>
          <w:shd w:val="clear" w:color="auto" w:fill="FFFF00"/>
        </w:rPr>
        <w:t>Reference</w:t>
      </w:r>
      <w:r>
        <w:rPr>
          <w:rFonts w:ascii="Arial"/>
          <w:b/>
          <w:w w:val="105"/>
          <w:sz w:val="20"/>
          <w:shd w:val="clear" w:color="auto" w:fill="FFFF00"/>
        </w:rPr>
        <w:tab/>
      </w:r>
      <w:r>
        <w:rPr>
          <w:rFonts w:ascii="Arial"/>
          <w:b/>
          <w:w w:val="105"/>
          <w:sz w:val="20"/>
          <w:shd w:val="clear" w:color="auto" w:fill="FFFF00"/>
        </w:rPr>
        <w:t>Based</w:t>
      </w:r>
      <w:r>
        <w:rPr>
          <w:rFonts w:ascii="Arial"/>
          <w:b/>
          <w:w w:val="105"/>
          <w:sz w:val="20"/>
          <w:shd w:val="clear" w:color="auto" w:fill="FFFF00"/>
        </w:rPr>
        <w:tab/>
      </w:r>
      <w:r>
        <w:rPr>
          <w:rFonts w:ascii="Arial"/>
          <w:b/>
          <w:w w:val="105"/>
          <w:sz w:val="20"/>
          <w:shd w:val="clear" w:color="auto" w:fill="FFFF00"/>
        </w:rPr>
        <w:t>LSTM</w:t>
      </w:r>
      <w:r>
        <w:rPr>
          <w:rFonts w:ascii="Arial"/>
          <w:b/>
          <w:w w:val="105"/>
          <w:sz w:val="20"/>
          <w:shd w:val="clear" w:color="auto" w:fill="FFFF00"/>
        </w:rPr>
        <w:tab/>
      </w:r>
      <w:r>
        <w:rPr>
          <w:rFonts w:ascii="Arial"/>
          <w:b/>
          <w:spacing w:val="-2"/>
          <w:w w:val="105"/>
          <w:sz w:val="20"/>
          <w:shd w:val="clear" w:color="auto" w:fill="FFFF00"/>
        </w:rPr>
        <w:t>for</w:t>
      </w:r>
      <w:r>
        <w:rPr>
          <w:rFonts w:ascii="Arial"/>
          <w:b/>
          <w:spacing w:val="-56"/>
          <w:w w:val="105"/>
          <w:sz w:val="2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Image</w:t>
      </w:r>
      <w:r>
        <w:rPr>
          <w:rFonts w:ascii="Arial"/>
          <w:b/>
          <w:spacing w:val="-1"/>
          <w:w w:val="105"/>
          <w:sz w:val="20"/>
          <w:shd w:val="clear" w:color="auto" w:fill="FFFF00"/>
        </w:rPr>
        <w:t xml:space="preserve"> </w:t>
      </w:r>
      <w:r>
        <w:rPr>
          <w:rFonts w:ascii="Arial"/>
          <w:b/>
          <w:w w:val="105"/>
          <w:sz w:val="20"/>
          <w:shd w:val="clear" w:color="auto" w:fill="FFFF00"/>
        </w:rPr>
        <w:t>Captioning</w:t>
      </w:r>
    </w:p>
    <w:p>
      <w:pPr>
        <w:pStyle w:val="8"/>
        <w:spacing w:before="7"/>
        <w:rPr>
          <w:rFonts w:ascii="Arial"/>
          <w:b/>
          <w:sz w:val="9"/>
        </w:rPr>
      </w:pPr>
      <w:r>
        <w:pict>
          <v:shape id="_x0000_s1059" o:spid="_x0000_s1059" o:spt="202" type="#_x0000_t202" style="position:absolute;left:0pt;margin-left:99.1pt;margin-top:6.7pt;height:11.55pt;width:188.2pt;mso-position-horizontal-relative:page;mso-wrap-distance-bottom:0pt;mso-wrap-distance-top:0pt;z-index:-251631616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900"/>
                      <w:tab w:val="left" w:pos="3458"/>
                    </w:tabs>
                    <w:spacing w:before="0" w:line="230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 xml:space="preserve">In  </w:t>
                  </w:r>
                  <w:r>
                    <w:rPr>
                      <w:spacing w:val="20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this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20"/>
                    </w:rPr>
                    <w:t xml:space="preserve">paper,  </w:t>
                  </w:r>
                  <w:r>
                    <w:rPr>
                      <w:spacing w:val="1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training  </w:t>
                  </w:r>
                  <w:r>
                    <w:rPr>
                      <w:spacing w:val="1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images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spacing w:val="-2"/>
                      <w:w w:val="105"/>
                      <w:sz w:val="20"/>
                    </w:rPr>
                    <w:t>are</w:t>
                  </w:r>
                </w:p>
              </w:txbxContent>
            </v:textbox>
            <w10:wrap type="topAndBottom"/>
          </v:shape>
        </w:pict>
      </w:r>
    </w:p>
    <w:p>
      <w:pPr>
        <w:spacing w:before="25"/>
        <w:ind w:left="742" w:right="0" w:firstLine="0"/>
        <w:jc w:val="both"/>
        <w:rPr>
          <w:sz w:val="20"/>
        </w:rPr>
      </w:pPr>
      <w:r>
        <w:rPr>
          <w:w w:val="105"/>
          <w:sz w:val="20"/>
          <w:shd w:val="clear" w:color="auto" w:fill="FFFF00"/>
        </w:rPr>
        <w:t xml:space="preserve">considered  </w:t>
      </w:r>
      <w:r>
        <w:rPr>
          <w:spacing w:val="4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as  </w:t>
      </w:r>
      <w:r>
        <w:rPr>
          <w:spacing w:val="3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the  </w:t>
      </w:r>
      <w:r>
        <w:rPr>
          <w:spacing w:val="4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references  </w:t>
      </w:r>
      <w:r>
        <w:rPr>
          <w:spacing w:val="39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and</w:t>
      </w:r>
    </w:p>
    <w:p>
      <w:pPr>
        <w:spacing w:before="0" w:line="240" w:lineRule="auto"/>
        <w:rPr>
          <w:sz w:val="4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3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propose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Reference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based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Long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Short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4"/>
              <w:jc w:val="center"/>
              <w:rPr>
                <w:sz w:val="20"/>
              </w:rPr>
            </w:pPr>
            <w:r>
              <w:rPr>
                <w:sz w:val="20"/>
              </w:rPr>
              <w:t>Term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Memory(R-LSTM)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model,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aiming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solve </w:t>
            </w:r>
            <w:r>
              <w:rPr>
                <w:spacing w:val="3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3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two </w:t>
            </w:r>
            <w:r>
              <w:rPr>
                <w:spacing w:val="3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problems </w:t>
            </w:r>
            <w:r>
              <w:rPr>
                <w:spacing w:val="3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they </w:t>
            </w:r>
            <w:r>
              <w:rPr>
                <w:spacing w:val="3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are </w:t>
            </w:r>
            <w:r>
              <w:rPr>
                <w:spacing w:val="3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training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phase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it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difficult</w:t>
            </w:r>
            <w:r>
              <w:rPr>
                <w:spacing w:val="1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find</w:t>
            </w:r>
            <w:r>
              <w:rPr>
                <w:spacing w:val="1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which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parts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captions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are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more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essential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to   the  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images;   and  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in   the  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generation 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phase, 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objects 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or 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ind w:right="1"/>
              <w:jc w:val="center"/>
              <w:rPr>
                <w:sz w:val="20"/>
              </w:rPr>
            </w:pPr>
            <w:r>
              <w:rPr>
                <w:sz w:val="20"/>
              </w:rPr>
              <w:t>scenes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sometimes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unrecognized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or</w:t>
            </w:r>
            <w:r>
              <w:rPr>
                <w:spacing w:val="5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misrecognized.</w:t>
            </w:r>
            <w:r>
              <w:rPr>
                <w:spacing w:val="5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  <w:r>
              <w:rPr>
                <w:spacing w:val="5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this</w:t>
            </w:r>
            <w:r>
              <w:rPr>
                <w:spacing w:val="5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</w:t>
            </w:r>
            <w:r>
              <w:rPr>
                <w:spacing w:val="5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training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different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weights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being</w:t>
            </w:r>
            <w:r>
              <w:rPr>
                <w:spacing w:val="3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assigned</w:t>
            </w:r>
            <w:r>
              <w:rPr>
                <w:spacing w:val="3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3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distinct</w:t>
            </w:r>
            <w:r>
              <w:rPr>
                <w:spacing w:val="3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words</w:t>
            </w:r>
            <w:r>
              <w:rPr>
                <w:spacing w:val="3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which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enables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network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better</w:t>
            </w:r>
            <w:r>
              <w:rPr>
                <w:spacing w:val="2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learn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key</w:t>
            </w:r>
            <w:r>
              <w:rPr>
                <w:spacing w:val="5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information  of 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captions. 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while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generating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caption,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agreement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score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tabs>
                <w:tab w:val="left" w:pos="351"/>
                <w:tab w:val="left" w:pos="1576"/>
                <w:tab w:val="left" w:pos="2382"/>
              </w:tabs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is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 xml:space="preserve">utilized  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>exploit</w:t>
            </w:r>
            <w:r>
              <w:rPr>
                <w:w w:val="105"/>
                <w:sz w:val="20"/>
              </w:rPr>
              <w:tab/>
            </w:r>
            <w:r>
              <w:rPr>
                <w:w w:val="105"/>
                <w:sz w:val="20"/>
              </w:rPr>
              <w:t xml:space="preserve">the  </w:t>
            </w:r>
            <w:r>
              <w:rPr>
                <w:spacing w:val="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reference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information</w:t>
            </w:r>
            <w:r>
              <w:rPr>
                <w:spacing w:val="2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neighbour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images,</w:t>
            </w:r>
            <w:r>
              <w:rPr>
                <w:spacing w:val="2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which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fixes</w:t>
            </w:r>
            <w:r>
              <w:rPr>
                <w:spacing w:val="4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4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misrecognition</w:t>
            </w:r>
            <w:r>
              <w:rPr>
                <w:spacing w:val="4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4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make</w:t>
            </w:r>
            <w:r>
              <w:rPr>
                <w:spacing w:val="4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descriptions 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more 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natural. 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3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proposed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here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i.e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R-LSTM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surpass</w:t>
            </w:r>
            <w:r>
              <w:rPr>
                <w:spacing w:val="2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3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state-of-the-art</w:t>
            </w:r>
            <w:r>
              <w:rPr>
                <w:spacing w:val="5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approaches</w:t>
            </w:r>
            <w:r>
              <w:rPr>
                <w:spacing w:val="5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on</w:t>
            </w:r>
            <w:r>
              <w:rPr>
                <w:spacing w:val="5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5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top</w:t>
            </w:r>
          </w:p>
        </w:tc>
      </w:tr>
    </w:tbl>
    <w:p>
      <w:pPr>
        <w:spacing w:before="41"/>
        <w:ind w:left="742" w:right="0" w:firstLine="0"/>
        <w:jc w:val="both"/>
        <w:rPr>
          <w:sz w:val="20"/>
        </w:rPr>
      </w:pPr>
      <w:r>
        <w:rPr>
          <w:w w:val="105"/>
          <w:sz w:val="20"/>
          <w:shd w:val="clear" w:color="auto" w:fill="FFFF00"/>
        </w:rPr>
        <w:t>dataset</w:t>
      </w:r>
      <w:r>
        <w:rPr>
          <w:spacing w:val="-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MS</w:t>
      </w:r>
      <w:r>
        <w:rPr>
          <w:spacing w:val="-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COCO.</w:t>
      </w:r>
    </w:p>
    <w:p>
      <w:pPr>
        <w:spacing w:before="192"/>
        <w:ind w:left="799" w:right="0" w:firstLine="0"/>
        <w:jc w:val="both"/>
        <w:rPr>
          <w:sz w:val="20"/>
        </w:rPr>
      </w:pPr>
      <w:r>
        <w:rPr>
          <w:w w:val="105"/>
          <w:sz w:val="20"/>
          <w:shd w:val="clear" w:color="auto" w:fill="FFFF00"/>
        </w:rPr>
        <w:t>This</w:t>
      </w:r>
      <w:r>
        <w:rPr>
          <w:spacing w:val="2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work</w:t>
      </w:r>
      <w:r>
        <w:rPr>
          <w:spacing w:val="2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follows</w:t>
      </w:r>
      <w:r>
        <w:rPr>
          <w:spacing w:val="2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2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encoder-decoder</w:t>
      </w:r>
    </w:p>
    <w:p>
      <w:pPr>
        <w:spacing w:before="10" w:line="240" w:lineRule="auto"/>
        <w:rPr>
          <w:sz w:val="3"/>
        </w:rPr>
      </w:pPr>
    </w:p>
    <w:p>
      <w:pPr>
        <w:spacing w:line="228" w:lineRule="exact"/>
        <w:ind w:left="742" w:right="-44" w:firstLine="0"/>
        <w:rPr>
          <w:sz w:val="20"/>
        </w:rPr>
      </w:pPr>
      <w:r>
        <w:rPr>
          <w:position w:val="-4"/>
          <w:sz w:val="20"/>
        </w:rPr>
        <w:pict>
          <v:shape id="_x0000_s1060" o:spid="_x0000_s1060" o:spt="202" type="#_x0000_t202" style="height:11.4pt;width:188.2pt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model.</w:t>
                  </w:r>
                  <w:r>
                    <w:rPr>
                      <w:spacing w:val="3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But</w:t>
                  </w:r>
                  <w:r>
                    <w:rPr>
                      <w:spacing w:val="3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distinct</w:t>
                  </w:r>
                  <w:r>
                    <w:rPr>
                      <w:spacing w:val="3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from</w:t>
                  </w:r>
                  <w:r>
                    <w:rPr>
                      <w:spacing w:val="40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(Vinyals</w:t>
                  </w:r>
                  <w:r>
                    <w:rPr>
                      <w:spacing w:val="40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et</w:t>
                  </w:r>
                  <w:r>
                    <w:rPr>
                      <w:spacing w:val="3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al.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0" w:line="285" w:lineRule="auto"/>
        <w:ind w:left="742" w:right="1" w:firstLine="0"/>
        <w:jc w:val="both"/>
        <w:rPr>
          <w:sz w:val="20"/>
        </w:rPr>
      </w:pPr>
      <w:r>
        <w:pict>
          <v:group id="_x0000_s1061" o:spid="_x0000_s1061" o:spt="203" style="position:absolute;left:0pt;margin-left:101.6pt;margin-top:127.9pt;height:172.95pt;width:452.65pt;mso-position-horizontal-relative:page;z-index:251668480;mso-width-relative:page;mso-height-relative:page;" coordorigin="2033,2558" coordsize="9053,3459">
            <o:lock v:ext="edit"/>
            <v:shape id="_x0000_s1062" o:spid="_x0000_s1062" style="position:absolute;left:2032;top:2558;height:3459;width:9053;" fillcolor="#70AC46" filled="t" stroked="f" coordorigin="2033,2558" coordsize="9053,3459" path="m2052,6016l2033,6016,2033,2558,2050,2558,2050,2565,2045,2565,2045,2570,11069,2570,11069,2575,2052,2575,2052,6016xm11074,2575l11069,2570,2045,2570,2050,2565,2050,2558,11074,2558,11074,2575xm11086,6016l11064,6016,11064,2575,11074,2575,11074,2558,11086,2558,11086,6016xe">
              <v:path arrowok="t"/>
              <v:fill on="t" focussize="0,0"/>
              <v:stroke on="f"/>
              <v:imagedata o:title=""/>
              <o:lock v:ext="edit"/>
            </v:shape>
            <v:shape id="_x0000_s1063" o:spid="_x0000_s1063" o:spt="75" type="#_x0000_t75" style="position:absolute;left:2215;top:2642;height:2962;width:8604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</v:group>
        </w:pict>
      </w:r>
      <w:r>
        <w:rPr>
          <w:w w:val="105"/>
          <w:sz w:val="20"/>
          <w:shd w:val="clear" w:color="auto" w:fill="FFFF00"/>
        </w:rPr>
        <w:t>2015),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words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in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caption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are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weighted in the training phase according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to their relevance to the corresponding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w w:val="105"/>
          <w:sz w:val="20"/>
          <w:shd w:val="clear" w:color="auto" w:fill="FFFF00"/>
        </w:rPr>
        <w:t>mage, which well balances the model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with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importance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of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a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word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to</w:t>
      </w:r>
      <w:r>
        <w:rPr>
          <w:spacing w:val="1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caption.</w:t>
      </w:r>
      <w:r>
        <w:rPr>
          <w:spacing w:val="-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In</w:t>
      </w:r>
      <w:r>
        <w:rPr>
          <w:spacing w:val="-1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-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generation</w:t>
      </w:r>
      <w:r>
        <w:rPr>
          <w:spacing w:val="-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phase,</w:t>
      </w:r>
      <w:r>
        <w:rPr>
          <w:spacing w:val="-1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they</w:t>
      </w:r>
    </w:p>
    <w:p>
      <w:pPr>
        <w:spacing w:before="3" w:after="24" w:line="240" w:lineRule="auto"/>
        <w:rPr>
          <w:sz w:val="19"/>
        </w:rPr>
      </w:pPr>
      <w:r>
        <w:br w:type="column"/>
      </w:r>
    </w:p>
    <w:p>
      <w:pPr>
        <w:spacing w:line="228" w:lineRule="exact"/>
        <w:ind w:left="742" w:right="0" w:firstLine="0"/>
        <w:rPr>
          <w:sz w:val="20"/>
        </w:rPr>
      </w:pPr>
      <w:r>
        <w:rPr>
          <w:position w:val="-4"/>
          <w:sz w:val="20"/>
        </w:rPr>
        <w:pict>
          <v:shape id="_x0000_s1064" o:spid="_x0000_s1064" o:spt="202" type="#_x0000_t202" style="height:11.4pt;width:188.3pt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had</w:t>
                  </w:r>
                  <w:r>
                    <w:rPr>
                      <w:spacing w:val="2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taken</w:t>
                  </w:r>
                  <w:r>
                    <w:rPr>
                      <w:spacing w:val="2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advantage</w:t>
                  </w:r>
                  <w:r>
                    <w:rPr>
                      <w:spacing w:val="2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of</w:t>
                  </w:r>
                  <w:r>
                    <w:rPr>
                      <w:spacing w:val="25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</w:t>
                  </w:r>
                  <w:r>
                    <w:rPr>
                      <w:spacing w:val="2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consensus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0" w:line="285" w:lineRule="auto"/>
        <w:ind w:left="742" w:right="782" w:firstLine="0"/>
        <w:jc w:val="left"/>
        <w:rPr>
          <w:sz w:val="20"/>
        </w:rPr>
      </w:pPr>
      <w:r>
        <w:rPr>
          <w:sz w:val="20"/>
          <w:shd w:val="clear" w:color="auto" w:fill="FFFF00"/>
        </w:rPr>
        <w:t>score</w:t>
      </w:r>
      <w:r>
        <w:rPr>
          <w:spacing w:val="5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(Devlin</w:t>
      </w:r>
      <w:r>
        <w:rPr>
          <w:spacing w:val="14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et</w:t>
      </w:r>
      <w:r>
        <w:rPr>
          <w:spacing w:val="1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al.</w:t>
      </w:r>
      <w:r>
        <w:rPr>
          <w:spacing w:val="13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2015a)</w:t>
      </w:r>
      <w:r>
        <w:rPr>
          <w:spacing w:val="15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to</w:t>
      </w:r>
      <w:r>
        <w:rPr>
          <w:spacing w:val="11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improve</w:t>
      </w:r>
      <w:r>
        <w:rPr>
          <w:spacing w:val="8"/>
          <w:sz w:val="20"/>
          <w:shd w:val="clear" w:color="auto" w:fill="FFFF00"/>
        </w:rPr>
        <w:t xml:space="preserve"> </w:t>
      </w:r>
      <w:r>
        <w:rPr>
          <w:sz w:val="20"/>
          <w:shd w:val="clear" w:color="auto" w:fill="FFFF00"/>
        </w:rPr>
        <w:t>the</w:t>
      </w:r>
      <w:r>
        <w:rPr>
          <w:spacing w:val="-52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quality</w:t>
      </w:r>
      <w:r>
        <w:rPr>
          <w:spacing w:val="2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of</w:t>
      </w:r>
      <w:r>
        <w:rPr>
          <w:spacing w:val="2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30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sentences.</w:t>
      </w:r>
      <w:r>
        <w:rPr>
          <w:spacing w:val="32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Different</w:t>
      </w:r>
      <w:r>
        <w:rPr>
          <w:spacing w:val="28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from</w:t>
      </w:r>
    </w:p>
    <w:p>
      <w:pPr>
        <w:spacing w:line="230" w:lineRule="exact"/>
        <w:ind w:left="742" w:right="0" w:firstLine="0"/>
        <w:rPr>
          <w:sz w:val="20"/>
        </w:rPr>
      </w:pPr>
      <w:r>
        <w:rPr>
          <w:position w:val="-4"/>
          <w:sz w:val="20"/>
        </w:rPr>
        <w:pict>
          <v:shape id="_x0000_s1065" o:spid="_x0000_s1065" o:spt="202" type="#_x0000_t202" style="height:11.55pt;width:188.3pt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Mao</w:t>
                  </w:r>
                  <w:r>
                    <w:rPr>
                      <w:spacing w:val="2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et</w:t>
                  </w:r>
                  <w:r>
                    <w:rPr>
                      <w:spacing w:val="2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al.</w:t>
                  </w:r>
                  <w:r>
                    <w:rPr>
                      <w:spacing w:val="2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(2015)</w:t>
                  </w:r>
                  <w:r>
                    <w:rPr>
                      <w:spacing w:val="2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who</w:t>
                  </w:r>
                  <w:r>
                    <w:rPr>
                      <w:spacing w:val="29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simply</w:t>
                  </w:r>
                  <w:r>
                    <w:rPr>
                      <w:spacing w:val="28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used</w:t>
                  </w:r>
                  <w:r>
                    <w:rPr>
                      <w:spacing w:val="26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the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4"/>
        <w:ind w:left="742" w:right="0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 xml:space="preserve">consensus </w:t>
      </w:r>
      <w:r>
        <w:rPr>
          <w:spacing w:val="2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score </w:t>
      </w:r>
      <w:r>
        <w:rPr>
          <w:spacing w:val="2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to </w:t>
      </w:r>
      <w:r>
        <w:rPr>
          <w:spacing w:val="2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re-rank </w:t>
      </w:r>
      <w:r>
        <w:rPr>
          <w:spacing w:val="26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 xml:space="preserve">the </w:t>
      </w:r>
      <w:r>
        <w:rPr>
          <w:spacing w:val="2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fina</w:t>
      </w:r>
      <w:r>
        <w:rPr>
          <w:w w:val="105"/>
          <w:sz w:val="20"/>
        </w:rPr>
        <w:t>l</w:t>
      </w:r>
    </w:p>
    <w:p>
      <w:pPr>
        <w:spacing w:before="9" w:line="240" w:lineRule="auto"/>
        <w:rPr>
          <w:sz w:val="3"/>
        </w:rPr>
      </w:pPr>
    </w:p>
    <w:tbl>
      <w:tblPr>
        <w:tblStyle w:val="7"/>
        <w:tblW w:w="0" w:type="auto"/>
        <w:tblCellSpacing w:w="21" w:type="dxa"/>
        <w:tblInd w:w="7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6" w:type="dxa"/>
            <w:tcBorders>
              <w:bottom w:val="nil"/>
            </w:tcBorders>
            <w:shd w:val="clear" w:color="auto" w:fill="FFFF00"/>
          </w:tcPr>
          <w:p>
            <w:pPr>
              <w:pStyle w:val="13"/>
              <w:spacing w:line="210" w:lineRule="exact"/>
              <w:jc w:val="center"/>
              <w:rPr>
                <w:sz w:val="20"/>
              </w:rPr>
            </w:pPr>
            <w:r>
              <w:rPr>
                <w:sz w:val="20"/>
              </w:rPr>
              <w:t>candidate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descriptions,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consensus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score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is</w:t>
            </w:r>
            <w:r>
              <w:rPr>
                <w:spacing w:val="-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used in the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whole generation</w:t>
            </w:r>
            <w:r>
              <w:rPr>
                <w:spacing w:val="-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process,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which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means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that</w:t>
            </w:r>
            <w:r>
              <w:rPr>
                <w:spacing w:val="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decoder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takes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4"/>
              <w:jc w:val="center"/>
              <w:rPr>
                <w:sz w:val="20"/>
              </w:rPr>
            </w:pPr>
            <w:r>
              <w:rPr>
                <w:sz w:val="20"/>
              </w:rPr>
              <w:t>neighbours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into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account.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Firstly,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deep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VGG-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model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is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employed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as</w:t>
            </w:r>
            <w:r>
              <w:rPr>
                <w:spacing w:val="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encoder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to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extract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CNN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features</w:t>
            </w:r>
            <w:r>
              <w:rPr>
                <w:spacing w:val="-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-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target</w:t>
            </w:r>
            <w:r>
              <w:rPr>
                <w:spacing w:val="-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and </w:t>
            </w:r>
            <w:r>
              <w:rPr>
                <w:spacing w:val="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training 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images. 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weights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8"/>
              <w:jc w:val="center"/>
              <w:rPr>
                <w:sz w:val="20"/>
              </w:rPr>
            </w:pPr>
            <w:r>
              <w:rPr>
                <w:sz w:val="20"/>
              </w:rPr>
              <w:t>fixed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word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training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captions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ind w:right="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is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also</w:t>
            </w:r>
            <w:r>
              <w:rPr>
                <w:spacing w:val="2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calculated.</w:t>
            </w:r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Secondly,</w:t>
            </w:r>
            <w:r>
              <w:rPr>
                <w:spacing w:val="2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2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LSTM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model </w:t>
            </w:r>
            <w:r>
              <w:rPr>
                <w:spacing w:val="3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is 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trained </w:t>
            </w:r>
            <w:r>
              <w:rPr>
                <w:spacing w:val="3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using </w:t>
            </w:r>
            <w:r>
              <w:rPr>
                <w:spacing w:val="3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3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weighted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words</w:t>
            </w:r>
            <w:r>
              <w:rPr>
                <w:spacing w:val="1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CNN</w:t>
            </w:r>
            <w:r>
              <w:rPr>
                <w:spacing w:val="1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features</w:t>
            </w:r>
            <w:r>
              <w:rPr>
                <w:spacing w:val="2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of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1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training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images, </w:t>
            </w:r>
            <w:r>
              <w:rPr>
                <w:spacing w:val="2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and 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is 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adopted </w:t>
            </w:r>
            <w:r>
              <w:rPr>
                <w:spacing w:val="2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as </w:t>
            </w:r>
            <w:r>
              <w:rPr>
                <w:spacing w:val="2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decoder,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which </w:t>
            </w:r>
            <w:r>
              <w:rPr>
                <w:spacing w:val="3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takes 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the 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CNN 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features 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of </w:t>
            </w:r>
            <w:r>
              <w:rPr>
                <w:spacing w:val="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6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target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image</w:t>
            </w:r>
            <w:r>
              <w:rPr>
                <w:spacing w:val="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as</w:t>
            </w:r>
            <w:r>
              <w:rPr>
                <w:spacing w:val="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input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and</w:t>
            </w:r>
            <w:r>
              <w:rPr>
                <w:spacing w:val="5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generates</w:t>
            </w:r>
            <w:r>
              <w:rPr>
                <w:spacing w:val="4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 xml:space="preserve">description </w:t>
            </w:r>
            <w:r>
              <w:rPr>
                <w:spacing w:val="3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words 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one 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by 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 xml:space="preserve">one. </w:t>
            </w:r>
            <w:r>
              <w:rPr>
                <w:spacing w:val="3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Here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  <w:tblCellSpacing w:w="21" w:type="dxa"/>
        </w:trPr>
        <w:tc>
          <w:tcPr>
            <w:tcW w:w="3766" w:type="dxa"/>
            <w:tcBorders>
              <w:top w:val="nil"/>
              <w:bottom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left="0" w:right="1"/>
              <w:jc w:val="center"/>
              <w:rPr>
                <w:sz w:val="20"/>
              </w:rPr>
            </w:pPr>
            <w:r>
              <w:rPr>
                <w:sz w:val="20"/>
              </w:rPr>
              <w:t>likelihood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consensus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score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jointly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  <w:tblCellSpacing w:w="21" w:type="dxa"/>
        </w:trPr>
        <w:tc>
          <w:tcPr>
            <w:tcW w:w="3766" w:type="dxa"/>
            <w:tcBorders>
              <w:top w:val="nil"/>
            </w:tcBorders>
            <w:shd w:val="clear" w:color="auto" w:fill="FFFF00"/>
          </w:tcPr>
          <w:p>
            <w:pPr>
              <w:pStyle w:val="13"/>
              <w:spacing w:line="209" w:lineRule="exact"/>
              <w:ind w:right="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considered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as</w:t>
            </w:r>
            <w:r>
              <w:rPr>
                <w:spacing w:val="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the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evaluation</w:t>
            </w:r>
            <w:r>
              <w:rPr>
                <w:spacing w:val="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function</w:t>
            </w:r>
            <w:r>
              <w:rPr>
                <w:spacing w:val="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in</w:t>
            </w:r>
          </w:p>
        </w:tc>
      </w:tr>
    </w:tbl>
    <w:p>
      <w:pPr>
        <w:spacing w:before="40"/>
        <w:ind w:left="742" w:right="0" w:firstLine="0"/>
        <w:jc w:val="left"/>
        <w:rPr>
          <w:sz w:val="20"/>
        </w:rPr>
      </w:pPr>
      <w:r>
        <w:pict>
          <v:shape id="_x0000_s1066" o:spid="_x0000_s1066" o:spt="202" type="#_x0000_t202" style="position:absolute;left:0pt;margin-left:327.8pt;margin-top:50.25pt;height:11.55pt;width:188.2pt;mso-position-horizontal-relative:page;z-index:-251638784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1065"/>
                      <w:tab w:val="left" w:pos="1782"/>
                      <w:tab w:val="left" w:pos="2386"/>
                    </w:tabs>
                    <w:spacing w:before="0" w:line="227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>superior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20"/>
                    </w:rPr>
                    <w:t>over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w w:val="105"/>
                      <w:sz w:val="20"/>
                    </w:rPr>
                    <w:t>the</w:t>
                  </w:r>
                  <w:r>
                    <w:rPr>
                      <w:w w:val="105"/>
                      <w:sz w:val="20"/>
                    </w:rPr>
                    <w:tab/>
                  </w:r>
                  <w:r>
                    <w:rPr>
                      <w:sz w:val="20"/>
                    </w:rPr>
                    <w:t>state-of-the-art</w:t>
                  </w:r>
                </w:p>
              </w:txbxContent>
            </v:textbox>
          </v:shape>
        </w:pict>
      </w:r>
      <w:r>
        <w:rPr>
          <w:w w:val="105"/>
          <w:sz w:val="20"/>
          <w:shd w:val="clear" w:color="auto" w:fill="FFFF00"/>
        </w:rPr>
        <w:t>beam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search.</w:t>
      </w:r>
    </w:p>
    <w:p>
      <w:pPr>
        <w:spacing w:before="8" w:line="240" w:lineRule="auto"/>
        <w:rPr>
          <w:sz w:val="14"/>
        </w:rPr>
      </w:pPr>
      <w:r>
        <w:pict>
          <v:shape id="_x0000_s1067" o:spid="_x0000_s1067" o:spt="202" type="#_x0000_t202" style="position:absolute;left:0pt;margin-left:327.8pt;margin-top:9.65pt;height:11.55pt;width:188.2pt;mso-position-horizontal-relative:page;mso-wrap-distance-bottom:0pt;mso-wrap-distance-top:0pt;z-index:-251630592;mso-width-relative:page;mso-height-relative:page;" fillcolor="#FFFF00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9" w:lineRule="exact"/>
                    <w:ind w:left="-1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05"/>
                      <w:sz w:val="20"/>
                    </w:rPr>
                    <w:t xml:space="preserve">Experimental  </w:t>
                  </w:r>
                  <w:r>
                    <w:rPr>
                      <w:spacing w:val="3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results  </w:t>
                  </w:r>
                  <w:r>
                    <w:rPr>
                      <w:spacing w:val="7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on  </w:t>
                  </w:r>
                  <w:r>
                    <w:rPr>
                      <w:spacing w:val="5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 xml:space="preserve">MS  </w:t>
                  </w:r>
                  <w:r>
                    <w:rPr>
                      <w:spacing w:val="5"/>
                      <w:w w:val="105"/>
                      <w:sz w:val="20"/>
                    </w:rPr>
                    <w:t xml:space="preserve"> </w:t>
                  </w:r>
                  <w:r>
                    <w:rPr>
                      <w:w w:val="105"/>
                      <w:sz w:val="20"/>
                    </w:rPr>
                    <w:t>COCO</w:t>
                  </w:r>
                </w:p>
              </w:txbxContent>
            </v:textbox>
            <w10:wrap type="topAndBottom"/>
          </v:shape>
        </w:pict>
      </w:r>
    </w:p>
    <w:p>
      <w:pPr>
        <w:spacing w:before="23" w:line="566" w:lineRule="auto"/>
        <w:ind w:left="742" w:right="782" w:firstLine="0"/>
        <w:jc w:val="left"/>
        <w:rPr>
          <w:sz w:val="20"/>
        </w:rPr>
      </w:pPr>
      <w:r>
        <w:rPr>
          <w:w w:val="105"/>
          <w:sz w:val="20"/>
          <w:shd w:val="clear" w:color="auto" w:fill="FFFF00"/>
        </w:rPr>
        <w:t>confirmed</w:t>
      </w:r>
      <w:r>
        <w:rPr>
          <w:spacing w:val="1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that</w:t>
      </w:r>
      <w:r>
        <w:rPr>
          <w:spacing w:val="1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the</w:t>
      </w:r>
      <w:r>
        <w:rPr>
          <w:spacing w:val="15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proposed</w:t>
      </w:r>
      <w:r>
        <w:rPr>
          <w:spacing w:val="1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R-LSTM</w:t>
      </w:r>
      <w:r>
        <w:rPr>
          <w:spacing w:val="1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is</w:t>
      </w:r>
      <w:r>
        <w:rPr>
          <w:spacing w:val="-56"/>
          <w:w w:val="105"/>
          <w:sz w:val="20"/>
        </w:rPr>
        <w:t xml:space="preserve"> </w:t>
      </w:r>
      <w:r>
        <w:rPr>
          <w:w w:val="105"/>
          <w:sz w:val="20"/>
          <w:shd w:val="clear" w:color="auto" w:fill="FFFF00"/>
        </w:rPr>
        <w:t>approaches</w:t>
      </w:r>
      <w:r>
        <w:rPr>
          <w:spacing w:val="-7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for</w:t>
      </w:r>
      <w:r>
        <w:rPr>
          <w:spacing w:val="-3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image</w:t>
      </w:r>
      <w:r>
        <w:rPr>
          <w:spacing w:val="-4"/>
          <w:w w:val="105"/>
          <w:sz w:val="20"/>
          <w:shd w:val="clear" w:color="auto" w:fill="FFFF00"/>
        </w:rPr>
        <w:t xml:space="preserve"> </w:t>
      </w:r>
      <w:r>
        <w:rPr>
          <w:w w:val="105"/>
          <w:sz w:val="20"/>
          <w:shd w:val="clear" w:color="auto" w:fill="FFFF00"/>
        </w:rPr>
        <w:t>captioning.</w:t>
      </w:r>
    </w:p>
    <w:p>
      <w:pPr>
        <w:spacing w:after="0" w:line="566" w:lineRule="auto"/>
        <w:jc w:val="left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equalWidth="0" w:num="2">
            <w:col w:w="4506" w:space="68"/>
            <w:col w:w="5846"/>
          </w:cols>
        </w:sectPr>
      </w:pPr>
    </w:p>
    <w:p>
      <w:pPr>
        <w:spacing w:after="0" w:line="566" w:lineRule="auto"/>
        <w:jc w:val="left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space="720" w:num="1"/>
        </w:sectPr>
      </w:pPr>
    </w:p>
    <w:p>
      <w:pPr>
        <w:pStyle w:val="2"/>
        <w:numPr>
          <w:ilvl w:val="1"/>
          <w:numId w:val="3"/>
        </w:numPr>
        <w:tabs>
          <w:tab w:val="left" w:pos="1307"/>
          <w:tab w:val="left" w:pos="3732"/>
        </w:tabs>
        <w:spacing w:before="72" w:after="0" w:line="240" w:lineRule="auto"/>
        <w:ind w:left="1306" w:right="69" w:hanging="339"/>
        <w:jc w:val="left"/>
        <w:rPr>
          <w:u w:val="none"/>
        </w:rPr>
      </w:pPr>
      <w:r>
        <w:rPr>
          <w:u w:val="none"/>
        </w:rPr>
        <w:t>Colloquial</w:t>
      </w:r>
      <w:r>
        <w:rPr>
          <w:u w:val="none"/>
        </w:rPr>
        <w:tab/>
      </w:r>
      <w:r>
        <w:rPr>
          <w:spacing w:val="-2"/>
          <w:u w:val="none"/>
        </w:rPr>
        <w:t>Image</w:t>
      </w:r>
      <w:r>
        <w:rPr>
          <w:spacing w:val="-72"/>
          <w:u w:val="none"/>
        </w:rPr>
        <w:t xml:space="preserve"> </w:t>
      </w:r>
      <w:r>
        <w:rPr>
          <w:u w:val="none"/>
        </w:rPr>
        <w:t>Captioning</w:t>
      </w:r>
    </w:p>
    <w:p>
      <w:pPr>
        <w:spacing w:before="1" w:line="261" w:lineRule="auto"/>
        <w:ind w:left="632" w:right="56" w:firstLine="0"/>
        <w:jc w:val="both"/>
        <w:rPr>
          <w:sz w:val="26"/>
        </w:rPr>
      </w:pPr>
      <w:r>
        <w:rPr>
          <w:sz w:val="26"/>
        </w:rPr>
        <w:t>Here,in this paper they consider</w:t>
      </w:r>
      <w:r>
        <w:rPr>
          <w:spacing w:val="1"/>
          <w:sz w:val="26"/>
        </w:rPr>
        <w:t xml:space="preserve"> </w:t>
      </w:r>
      <w:r>
        <w:rPr>
          <w:sz w:val="26"/>
        </w:rPr>
        <w:t>colloquial image captioning a new</w:t>
      </w:r>
      <w:r>
        <w:rPr>
          <w:spacing w:val="-70"/>
          <w:sz w:val="26"/>
        </w:rPr>
        <w:t xml:space="preserve"> </w:t>
      </w:r>
      <w:r>
        <w:rPr>
          <w:sz w:val="26"/>
        </w:rPr>
        <w:t>task, which, however, is confined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visual-textual</w:t>
      </w:r>
      <w:r>
        <w:rPr>
          <w:spacing w:val="-3"/>
          <w:sz w:val="26"/>
        </w:rPr>
        <w:t xml:space="preserve"> </w:t>
      </w:r>
      <w:r>
        <w:rPr>
          <w:sz w:val="26"/>
        </w:rPr>
        <w:t>semantic</w:t>
      </w:r>
      <w:r>
        <w:rPr>
          <w:spacing w:val="-6"/>
          <w:sz w:val="26"/>
        </w:rPr>
        <w:t xml:space="preserve"> </w:t>
      </w:r>
      <w:r>
        <w:rPr>
          <w:sz w:val="26"/>
        </w:rPr>
        <w:t>gap,</w:t>
      </w:r>
      <w:r>
        <w:rPr>
          <w:spacing w:val="-69"/>
          <w:sz w:val="26"/>
        </w:rPr>
        <w:t xml:space="preserve"> </w:t>
      </w:r>
      <w:r>
        <w:rPr>
          <w:sz w:val="26"/>
        </w:rPr>
        <w:t>as well as the semantic and the</w:t>
      </w:r>
      <w:r>
        <w:rPr>
          <w:spacing w:val="1"/>
          <w:sz w:val="26"/>
        </w:rPr>
        <w:t xml:space="preserve"> </w:t>
      </w:r>
      <w:r>
        <w:rPr>
          <w:sz w:val="26"/>
        </w:rPr>
        <w:t>sentiment diversities. To this end,</w:t>
      </w:r>
      <w:r>
        <w:rPr>
          <w:spacing w:val="-70"/>
          <w:sz w:val="26"/>
        </w:rPr>
        <w:t xml:space="preserve"> </w:t>
      </w:r>
      <w:r>
        <w:rPr>
          <w:sz w:val="26"/>
        </w:rPr>
        <w:t>we propose a novel topic-guided</w:t>
      </w:r>
      <w:r>
        <w:rPr>
          <w:spacing w:val="1"/>
          <w:sz w:val="26"/>
        </w:rPr>
        <w:t xml:space="preserve"> </w:t>
      </w:r>
      <w:r>
        <w:rPr>
          <w:sz w:val="26"/>
        </w:rPr>
        <w:t>multi-discriminator</w:t>
      </w:r>
      <w:r>
        <w:rPr>
          <w:spacing w:val="1"/>
          <w:sz w:val="26"/>
        </w:rPr>
        <w:t xml:space="preserve"> </w:t>
      </w:r>
      <w:r>
        <w:rPr>
          <w:sz w:val="26"/>
        </w:rPr>
        <w:t>captioning</w:t>
      </w:r>
      <w:r>
        <w:rPr>
          <w:spacing w:val="-70"/>
          <w:sz w:val="26"/>
        </w:rPr>
        <w:t xml:space="preserve"> </w:t>
      </w:r>
      <w:r>
        <w:rPr>
          <w:sz w:val="26"/>
        </w:rPr>
        <w:t>model,</w:t>
      </w:r>
      <w:r>
        <w:rPr>
          <w:spacing w:val="1"/>
          <w:sz w:val="26"/>
        </w:rPr>
        <w:t xml:space="preserve"> </w:t>
      </w:r>
      <w:r>
        <w:rPr>
          <w:sz w:val="26"/>
        </w:rPr>
        <w:t>termed</w:t>
      </w:r>
      <w:r>
        <w:rPr>
          <w:spacing w:val="1"/>
          <w:sz w:val="26"/>
        </w:rPr>
        <w:t xml:space="preserve"> </w:t>
      </w:r>
      <w:r>
        <w:rPr>
          <w:sz w:val="26"/>
        </w:rPr>
        <w:t>TGMD-Cap.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facilitate</w:t>
      </w:r>
      <w:r>
        <w:rPr>
          <w:spacing w:val="1"/>
          <w:sz w:val="26"/>
        </w:rPr>
        <w:t xml:space="preserve"> </w:t>
      </w:r>
      <w:r>
        <w:rPr>
          <w:sz w:val="26"/>
        </w:rPr>
        <w:t>quantitative</w:t>
      </w:r>
      <w:r>
        <w:rPr>
          <w:spacing w:val="1"/>
          <w:sz w:val="26"/>
        </w:rPr>
        <w:t xml:space="preserve"> </w:t>
      </w:r>
      <w:r>
        <w:rPr>
          <w:sz w:val="26"/>
        </w:rPr>
        <w:t>evaluation,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further</w:t>
      </w:r>
      <w:r>
        <w:rPr>
          <w:spacing w:val="-13"/>
          <w:sz w:val="26"/>
        </w:rPr>
        <w:t xml:space="preserve"> </w:t>
      </w:r>
      <w:r>
        <w:rPr>
          <w:sz w:val="26"/>
        </w:rPr>
        <w:t>construct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release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70"/>
          <w:sz w:val="26"/>
        </w:rPr>
        <w:t xml:space="preserve"> </w:t>
      </w:r>
      <w:r>
        <w:rPr>
          <w:sz w:val="26"/>
        </w:rPr>
        <w:t>colloquial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captioning</w:t>
      </w:r>
      <w:r>
        <w:rPr>
          <w:spacing w:val="-70"/>
          <w:sz w:val="26"/>
        </w:rPr>
        <w:t xml:space="preserve"> </w:t>
      </w:r>
      <w:r>
        <w:rPr>
          <w:sz w:val="26"/>
        </w:rPr>
        <w:t>dataset,</w:t>
      </w:r>
      <w:r>
        <w:rPr>
          <w:spacing w:val="1"/>
          <w:sz w:val="26"/>
        </w:rPr>
        <w:t xml:space="preserve"> </w:t>
      </w:r>
      <w:r>
        <w:rPr>
          <w:sz w:val="26"/>
        </w:rPr>
        <w:t>CIC-dataset,</w:t>
      </w:r>
      <w:r>
        <w:rPr>
          <w:spacing w:val="1"/>
          <w:sz w:val="26"/>
        </w:rPr>
        <w:t xml:space="preserve"> </w:t>
      </w:r>
      <w:r>
        <w:rPr>
          <w:sz w:val="26"/>
        </w:rPr>
        <w:t>crawled</w:t>
      </w:r>
      <w:r>
        <w:rPr>
          <w:spacing w:val="-70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real-world</w:t>
      </w:r>
      <w:r>
        <w:rPr>
          <w:spacing w:val="1"/>
          <w:sz w:val="26"/>
        </w:rPr>
        <w:t xml:space="preserve"> </w:t>
      </w:r>
      <w:r>
        <w:rPr>
          <w:sz w:val="26"/>
        </w:rPr>
        <w:t>social</w:t>
      </w:r>
      <w:r>
        <w:rPr>
          <w:spacing w:val="1"/>
          <w:sz w:val="26"/>
        </w:rPr>
        <w:t xml:space="preserve"> </w:t>
      </w:r>
      <w:r>
        <w:rPr>
          <w:sz w:val="26"/>
        </w:rPr>
        <w:t>network,</w:t>
      </w:r>
      <w:r>
        <w:rPr>
          <w:spacing w:val="1"/>
          <w:sz w:val="26"/>
        </w:rPr>
        <w:t xml:space="preserve"> </w:t>
      </w:r>
      <w:r>
        <w:rPr>
          <w:sz w:val="26"/>
        </w:rPr>
        <w:t>serving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first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its</w:t>
      </w:r>
      <w:r>
        <w:rPr>
          <w:spacing w:val="1"/>
          <w:sz w:val="26"/>
        </w:rPr>
        <w:t xml:space="preserve"> </w:t>
      </w:r>
      <w:r>
        <w:rPr>
          <w:sz w:val="26"/>
        </w:rPr>
        <w:t>kind.</w:t>
      </w:r>
      <w:r>
        <w:rPr>
          <w:spacing w:val="1"/>
          <w:sz w:val="26"/>
        </w:rPr>
        <w:t xml:space="preserve"> </w:t>
      </w:r>
      <w:r>
        <w:rPr>
          <w:sz w:val="26"/>
        </w:rPr>
        <w:t>Quantitative results show that the</w:t>
      </w:r>
      <w:r>
        <w:rPr>
          <w:spacing w:val="-70"/>
          <w:sz w:val="26"/>
        </w:rPr>
        <w:t xml:space="preserve"> </w:t>
      </w:r>
      <w:r>
        <w:rPr>
          <w:sz w:val="26"/>
        </w:rPr>
        <w:t>proposed</w:t>
      </w:r>
      <w:r>
        <w:rPr>
          <w:spacing w:val="1"/>
          <w:sz w:val="26"/>
        </w:rPr>
        <w:t xml:space="preserve"> </w:t>
      </w:r>
      <w:r>
        <w:rPr>
          <w:sz w:val="26"/>
        </w:rPr>
        <w:t>TGMD-Cap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-70"/>
          <w:sz w:val="26"/>
        </w:rPr>
        <w:t xml:space="preserve"> </w:t>
      </w:r>
      <w:r>
        <w:rPr>
          <w:sz w:val="26"/>
        </w:rPr>
        <w:t>outperforms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state-of-the-art</w:t>
      </w:r>
      <w:r>
        <w:rPr>
          <w:spacing w:val="-70"/>
          <w:sz w:val="26"/>
        </w:rPr>
        <w:t xml:space="preserve"> </w:t>
      </w:r>
      <w:r>
        <w:rPr>
          <w:sz w:val="26"/>
        </w:rPr>
        <w:t>approaches</w:t>
      </w:r>
      <w:r>
        <w:rPr>
          <w:spacing w:val="1"/>
          <w:sz w:val="26"/>
        </w:rPr>
        <w:t xml:space="preserve"> </w:t>
      </w:r>
      <w:r>
        <w:rPr>
          <w:sz w:val="26"/>
        </w:rPr>
        <w:t>under</w:t>
      </w:r>
      <w:r>
        <w:rPr>
          <w:spacing w:val="1"/>
          <w:sz w:val="26"/>
        </w:rPr>
        <w:t xml:space="preserve"> </w:t>
      </w:r>
      <w:r>
        <w:rPr>
          <w:sz w:val="26"/>
        </w:rPr>
        <w:t>various</w:t>
      </w:r>
      <w:r>
        <w:rPr>
          <w:spacing w:val="-70"/>
          <w:sz w:val="26"/>
        </w:rPr>
        <w:t xml:space="preserve"> </w:t>
      </w:r>
      <w:r>
        <w:rPr>
          <w:sz w:val="26"/>
        </w:rPr>
        <w:t>standard</w:t>
      </w:r>
      <w:r>
        <w:rPr>
          <w:spacing w:val="-3"/>
          <w:sz w:val="26"/>
        </w:rPr>
        <w:t xml:space="preserve"> </w:t>
      </w:r>
      <w:r>
        <w:rPr>
          <w:sz w:val="26"/>
        </w:rPr>
        <w:t>evaluation</w:t>
      </w:r>
      <w:r>
        <w:rPr>
          <w:spacing w:val="4"/>
          <w:sz w:val="26"/>
        </w:rPr>
        <w:t xml:space="preserve"> </w:t>
      </w:r>
      <w:r>
        <w:rPr>
          <w:sz w:val="26"/>
        </w:rPr>
        <w:t>metrics.</w:t>
      </w:r>
    </w:p>
    <w:p>
      <w:pPr>
        <w:spacing w:before="147" w:line="261" w:lineRule="auto"/>
        <w:ind w:left="632" w:right="58" w:firstLine="0"/>
        <w:jc w:val="both"/>
        <w:rPr>
          <w:sz w:val="26"/>
        </w:rPr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1236980</wp:posOffset>
            </wp:positionH>
            <wp:positionV relativeFrom="paragraph">
              <wp:posOffset>1583055</wp:posOffset>
            </wp:positionV>
            <wp:extent cx="2472055" cy="1723390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927" cy="1723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problems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semantic</w:t>
      </w:r>
      <w:r>
        <w:rPr>
          <w:spacing w:val="1"/>
          <w:sz w:val="26"/>
        </w:rPr>
        <w:t xml:space="preserve"> </w:t>
      </w:r>
      <w:r>
        <w:rPr>
          <w:sz w:val="26"/>
        </w:rPr>
        <w:t>gap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semantic-and</w:t>
      </w:r>
      <w:r>
        <w:rPr>
          <w:spacing w:val="1"/>
          <w:sz w:val="26"/>
        </w:rPr>
        <w:t xml:space="preserve"> </w:t>
      </w:r>
      <w:r>
        <w:rPr>
          <w:sz w:val="26"/>
        </w:rPr>
        <w:t>sentiment</w:t>
      </w:r>
      <w:r>
        <w:rPr>
          <w:spacing w:val="-70"/>
          <w:sz w:val="26"/>
        </w:rPr>
        <w:t xml:space="preserve"> </w:t>
      </w:r>
      <w:r>
        <w:rPr>
          <w:sz w:val="26"/>
        </w:rPr>
        <w:t>diversities</w:t>
      </w:r>
      <w:r>
        <w:rPr>
          <w:spacing w:val="1"/>
          <w:sz w:val="26"/>
        </w:rPr>
        <w:t xml:space="preserve"> </w:t>
      </w:r>
      <w:r>
        <w:rPr>
          <w:sz w:val="26"/>
        </w:rPr>
        <w:t>appear</w:t>
      </w:r>
      <w:r>
        <w:rPr>
          <w:spacing w:val="1"/>
          <w:sz w:val="26"/>
        </w:rPr>
        <w:t xml:space="preserve"> </w:t>
      </w:r>
      <w:r>
        <w:rPr>
          <w:sz w:val="26"/>
        </w:rPr>
        <w:t>when</w:t>
      </w:r>
      <w:r>
        <w:rPr>
          <w:spacing w:val="-70"/>
          <w:sz w:val="26"/>
        </w:rPr>
        <w:t xml:space="preserve"> </w:t>
      </w:r>
      <w:r>
        <w:rPr>
          <w:sz w:val="26"/>
        </w:rPr>
        <w:t>employing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73"/>
          <w:sz w:val="26"/>
        </w:rPr>
        <w:t xml:space="preserve"> </w:t>
      </w:r>
      <w:r>
        <w:rPr>
          <w:sz w:val="26"/>
        </w:rPr>
        <w:t>conventional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captioning</w:t>
      </w:r>
      <w:r>
        <w:rPr>
          <w:spacing w:val="1"/>
          <w:sz w:val="26"/>
        </w:rPr>
        <w:t xml:space="preserve"> </w:t>
      </w:r>
      <w:r>
        <w:rPr>
          <w:sz w:val="26"/>
        </w:rPr>
        <w:t>methods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colloquial image</w:t>
      </w:r>
      <w:r>
        <w:rPr>
          <w:spacing w:val="-2"/>
          <w:sz w:val="26"/>
        </w:rPr>
        <w:t xml:space="preserve"> </w:t>
      </w:r>
      <w:r>
        <w:rPr>
          <w:sz w:val="26"/>
        </w:rPr>
        <w:t>captioning.</w:t>
      </w:r>
    </w:p>
    <w:p>
      <w:pPr>
        <w:tabs>
          <w:tab w:val="left" w:pos="4039"/>
        </w:tabs>
        <w:spacing w:before="69" w:line="261" w:lineRule="auto"/>
        <w:ind w:left="564" w:right="1304" w:firstLine="0"/>
        <w:jc w:val="both"/>
        <w:rPr>
          <w:sz w:val="26"/>
        </w:rPr>
      </w:pPr>
      <w:r>
        <w:br w:type="column"/>
      </w:r>
      <w:r>
        <w:rPr>
          <w:sz w:val="26"/>
        </w:rPr>
        <w:t>Specially,</w:t>
      </w:r>
      <w:r>
        <w:rPr>
          <w:spacing w:val="1"/>
          <w:sz w:val="26"/>
        </w:rPr>
        <w:t xml:space="preserve"> </w:t>
      </w:r>
      <w:r>
        <w:rPr>
          <w:sz w:val="26"/>
        </w:rPr>
        <w:t>when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one</w:t>
      </w:r>
      <w:r>
        <w:rPr>
          <w:spacing w:val="1"/>
          <w:sz w:val="26"/>
        </w:rPr>
        <w:t xml:space="preserve"> </w:t>
      </w:r>
      <w:r>
        <w:rPr>
          <w:sz w:val="26"/>
        </w:rPr>
        <w:t>hand,</w:t>
      </w:r>
      <w:r>
        <w:rPr>
          <w:spacing w:val="1"/>
          <w:sz w:val="26"/>
        </w:rPr>
        <w:t xml:space="preserve"> </w:t>
      </w:r>
      <w:r>
        <w:rPr>
          <w:sz w:val="26"/>
        </w:rPr>
        <w:t>semantic</w:t>
      </w:r>
      <w:r>
        <w:rPr>
          <w:spacing w:val="1"/>
          <w:sz w:val="26"/>
        </w:rPr>
        <w:t xml:space="preserve"> </w:t>
      </w:r>
      <w:r>
        <w:rPr>
          <w:sz w:val="26"/>
        </w:rPr>
        <w:t>gap</w:t>
      </w:r>
      <w:r>
        <w:rPr>
          <w:spacing w:val="1"/>
          <w:sz w:val="26"/>
        </w:rPr>
        <w:t xml:space="preserve"> </w:t>
      </w:r>
      <w:r>
        <w:rPr>
          <w:sz w:val="26"/>
        </w:rPr>
        <w:t>appears</w:t>
      </w:r>
      <w:r>
        <w:rPr>
          <w:spacing w:val="1"/>
          <w:sz w:val="26"/>
        </w:rPr>
        <w:t xml:space="preserve"> </w:t>
      </w:r>
      <w:r>
        <w:rPr>
          <w:sz w:val="26"/>
        </w:rPr>
        <w:t>between</w:t>
      </w:r>
      <w:r>
        <w:rPr>
          <w:spacing w:val="1"/>
          <w:sz w:val="26"/>
        </w:rPr>
        <w:t xml:space="preserve"> </w:t>
      </w:r>
      <w:r>
        <w:rPr>
          <w:sz w:val="26"/>
        </w:rPr>
        <w:t>the non-opinion related result of</w:t>
      </w:r>
      <w:r>
        <w:rPr>
          <w:spacing w:val="1"/>
          <w:sz w:val="26"/>
        </w:rPr>
        <w:t xml:space="preserve"> </w:t>
      </w:r>
      <w:r>
        <w:rPr>
          <w:sz w:val="26"/>
        </w:rPr>
        <w:t>conventional</w:t>
      </w:r>
      <w:r>
        <w:rPr>
          <w:spacing w:val="1"/>
          <w:sz w:val="26"/>
        </w:rPr>
        <w:t xml:space="preserve"> </w:t>
      </w:r>
      <w:r>
        <w:rPr>
          <w:sz w:val="26"/>
        </w:rPr>
        <w:t>method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colloquial caption in human view.</w:t>
      </w:r>
      <w:r>
        <w:rPr>
          <w:spacing w:val="1"/>
          <w:sz w:val="26"/>
        </w:rPr>
        <w:t xml:space="preserve"> </w:t>
      </w:r>
      <w:r>
        <w:rPr>
          <w:sz w:val="26"/>
        </w:rPr>
        <w:t>On the other hand, the expected</w:t>
      </w:r>
      <w:r>
        <w:rPr>
          <w:spacing w:val="1"/>
          <w:sz w:val="26"/>
        </w:rPr>
        <w:t xml:space="preserve"> </w:t>
      </w:r>
      <w:r>
        <w:rPr>
          <w:sz w:val="26"/>
        </w:rPr>
        <w:t>method</w:t>
      </w:r>
      <w:r>
        <w:rPr>
          <w:spacing w:val="1"/>
          <w:sz w:val="26"/>
        </w:rPr>
        <w:t xml:space="preserve"> </w:t>
      </w:r>
      <w:r>
        <w:rPr>
          <w:sz w:val="26"/>
        </w:rPr>
        <w:t>should</w:t>
      </w:r>
      <w:r>
        <w:rPr>
          <w:spacing w:val="1"/>
          <w:sz w:val="26"/>
        </w:rPr>
        <w:t xml:space="preserve"> </w:t>
      </w:r>
      <w:r>
        <w:rPr>
          <w:sz w:val="26"/>
        </w:rPr>
        <w:t>generate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70"/>
          <w:sz w:val="26"/>
        </w:rPr>
        <w:t xml:space="preserve"> </w:t>
      </w:r>
      <w:r>
        <w:rPr>
          <w:sz w:val="26"/>
        </w:rPr>
        <w:t>different expressions with diverse</w:t>
      </w:r>
      <w:r>
        <w:rPr>
          <w:spacing w:val="-70"/>
          <w:sz w:val="26"/>
        </w:rPr>
        <w:t xml:space="preserve"> </w:t>
      </w:r>
      <w:r>
        <w:rPr>
          <w:sz w:val="26"/>
        </w:rPr>
        <w:t xml:space="preserve">semantic        </w:t>
      </w:r>
      <w:r>
        <w:rPr>
          <w:spacing w:val="36"/>
          <w:sz w:val="26"/>
        </w:rPr>
        <w:t xml:space="preserve"> </w:t>
      </w:r>
      <w:r>
        <w:rPr>
          <w:sz w:val="26"/>
        </w:rPr>
        <w:t>contents</w:t>
      </w:r>
      <w:r>
        <w:rPr>
          <w:sz w:val="26"/>
        </w:rPr>
        <w:tab/>
      </w:r>
      <w:r>
        <w:rPr>
          <w:spacing w:val="-2"/>
          <w:sz w:val="26"/>
        </w:rPr>
        <w:t>and</w:t>
      </w:r>
      <w:r>
        <w:rPr>
          <w:spacing w:val="-70"/>
          <w:sz w:val="26"/>
        </w:rPr>
        <w:t xml:space="preserve"> </w:t>
      </w:r>
      <w:r>
        <w:rPr>
          <w:sz w:val="26"/>
        </w:rPr>
        <w:t>sentiments</w:t>
      </w:r>
      <w:r>
        <w:rPr>
          <w:spacing w:val="5"/>
          <w:sz w:val="26"/>
        </w:rPr>
        <w:t xml:space="preserve"> </w:t>
      </w:r>
      <w:r>
        <w:rPr>
          <w:sz w:val="26"/>
        </w:rPr>
        <w:t>as</w:t>
      </w:r>
      <w:r>
        <w:rPr>
          <w:spacing w:val="4"/>
          <w:sz w:val="26"/>
        </w:rPr>
        <w:t xml:space="preserve"> </w:t>
      </w:r>
      <w:r>
        <w:rPr>
          <w:sz w:val="26"/>
        </w:rPr>
        <w:t>human-beings.</w:t>
      </w:r>
    </w:p>
    <w:p>
      <w:pPr>
        <w:spacing w:before="150" w:line="261" w:lineRule="auto"/>
        <w:ind w:left="564" w:right="1301" w:firstLine="0"/>
        <w:jc w:val="both"/>
        <w:rPr>
          <w:sz w:val="26"/>
        </w:rPr>
      </w:pPr>
      <w:r>
        <w:rPr>
          <w:sz w:val="26"/>
        </w:rPr>
        <w:t>Driven by the above insights, we</w:t>
      </w:r>
      <w:r>
        <w:rPr>
          <w:spacing w:val="1"/>
          <w:sz w:val="26"/>
        </w:rPr>
        <w:t xml:space="preserve"> </w:t>
      </w:r>
      <w:r>
        <w:rPr>
          <w:sz w:val="26"/>
        </w:rPr>
        <w:t>proposed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novel</w:t>
      </w:r>
      <w:r>
        <w:rPr>
          <w:spacing w:val="1"/>
          <w:sz w:val="26"/>
        </w:rPr>
        <w:t xml:space="preserve"> </w:t>
      </w:r>
      <w:r>
        <w:rPr>
          <w:sz w:val="26"/>
        </w:rPr>
        <w:t>topic-guided</w:t>
      </w:r>
      <w:r>
        <w:rPr>
          <w:spacing w:val="1"/>
          <w:sz w:val="26"/>
        </w:rPr>
        <w:t xml:space="preserve"> </w:t>
      </w:r>
      <w:r>
        <w:rPr>
          <w:sz w:val="26"/>
        </w:rPr>
        <w:t>multi-discriminator</w:t>
      </w:r>
      <w:r>
        <w:rPr>
          <w:spacing w:val="1"/>
          <w:sz w:val="26"/>
        </w:rPr>
        <w:t xml:space="preserve"> </w:t>
      </w:r>
      <w:r>
        <w:rPr>
          <w:sz w:val="26"/>
        </w:rPr>
        <w:t>captioning</w:t>
      </w:r>
      <w:r>
        <w:rPr>
          <w:spacing w:val="-70"/>
          <w:sz w:val="26"/>
        </w:rPr>
        <w:t xml:space="preserve"> </w:t>
      </w:r>
      <w:r>
        <w:rPr>
          <w:sz w:val="26"/>
        </w:rPr>
        <w:t>model,</w:t>
      </w:r>
      <w:r>
        <w:rPr>
          <w:spacing w:val="1"/>
          <w:sz w:val="26"/>
        </w:rPr>
        <w:t xml:space="preserve"> </w:t>
      </w:r>
      <w:r>
        <w:rPr>
          <w:sz w:val="26"/>
        </w:rPr>
        <w:t>termed</w:t>
      </w:r>
      <w:r>
        <w:rPr>
          <w:spacing w:val="1"/>
          <w:sz w:val="26"/>
        </w:rPr>
        <w:t xml:space="preserve"> </w:t>
      </w:r>
      <w:r>
        <w:rPr>
          <w:sz w:val="26"/>
        </w:rPr>
        <w:t>TGMD-Cap,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-70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topic</w:t>
      </w:r>
      <w:r>
        <w:rPr>
          <w:spacing w:val="1"/>
          <w:sz w:val="26"/>
        </w:rPr>
        <w:t xml:space="preserve"> </w:t>
      </w:r>
      <w:r>
        <w:rPr>
          <w:sz w:val="26"/>
        </w:rPr>
        <w:t>guided</w:t>
      </w:r>
      <w:r>
        <w:rPr>
          <w:spacing w:val="1"/>
          <w:sz w:val="26"/>
        </w:rPr>
        <w:t xml:space="preserve"> </w:t>
      </w:r>
      <w:r>
        <w:rPr>
          <w:sz w:val="26"/>
        </w:rPr>
        <w:t>input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multi-discriminator</w:t>
      </w:r>
      <w:r>
        <w:rPr>
          <w:spacing w:val="1"/>
          <w:sz w:val="26"/>
        </w:rPr>
        <w:t xml:space="preserve"> </w:t>
      </w:r>
      <w:r>
        <w:rPr>
          <w:sz w:val="26"/>
        </w:rPr>
        <w:t>output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-70"/>
          <w:sz w:val="26"/>
        </w:rPr>
        <w:t xml:space="preserve"> </w:t>
      </w:r>
      <w:r>
        <w:rPr>
          <w:sz w:val="26"/>
        </w:rPr>
        <w:t>colloquial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captioning,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illustrated . Our main innovations</w:t>
      </w:r>
      <w:r>
        <w:rPr>
          <w:spacing w:val="1"/>
          <w:sz w:val="26"/>
        </w:rPr>
        <w:t xml:space="preserve"> </w:t>
      </w:r>
      <w:r>
        <w:rPr>
          <w:sz w:val="26"/>
        </w:rPr>
        <w:t>lie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two</w:t>
      </w:r>
      <w:r>
        <w:rPr>
          <w:spacing w:val="1"/>
          <w:sz w:val="26"/>
        </w:rPr>
        <w:t xml:space="preserve"> </w:t>
      </w:r>
      <w:r>
        <w:rPr>
          <w:sz w:val="26"/>
        </w:rPr>
        <w:t>aspects.</w:t>
      </w:r>
      <w:r>
        <w:rPr>
          <w:spacing w:val="1"/>
          <w:sz w:val="26"/>
        </w:rPr>
        <w:t xml:space="preserve"> </w:t>
      </w:r>
      <w:r>
        <w:rPr>
          <w:sz w:val="26"/>
        </w:rPr>
        <w:t>Firstly,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construct a topic-guided attention</w:t>
      </w:r>
      <w:r>
        <w:rPr>
          <w:spacing w:val="1"/>
          <w:sz w:val="26"/>
        </w:rPr>
        <w:t xml:space="preserve"> </w:t>
      </w:r>
      <w:r>
        <w:rPr>
          <w:sz w:val="26"/>
        </w:rPr>
        <w:t>module to compose the effective</w:t>
      </w:r>
      <w:r>
        <w:rPr>
          <w:spacing w:val="1"/>
          <w:sz w:val="26"/>
        </w:rPr>
        <w:t xml:space="preserve"> </w:t>
      </w:r>
      <w:r>
        <w:rPr>
          <w:sz w:val="26"/>
        </w:rPr>
        <w:t>visual</w:t>
      </w:r>
      <w:r>
        <w:rPr>
          <w:spacing w:val="1"/>
          <w:sz w:val="26"/>
        </w:rPr>
        <w:t xml:space="preserve"> </w:t>
      </w:r>
      <w:r>
        <w:rPr>
          <w:sz w:val="26"/>
        </w:rPr>
        <w:t>semantic</w:t>
      </w:r>
      <w:r>
        <w:rPr>
          <w:spacing w:val="1"/>
          <w:sz w:val="26"/>
        </w:rPr>
        <w:t xml:space="preserve"> </w:t>
      </w:r>
      <w:r>
        <w:rPr>
          <w:sz w:val="26"/>
        </w:rPr>
        <w:t>features</w:t>
      </w:r>
      <w:r>
        <w:rPr>
          <w:spacing w:val="73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reduce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73"/>
          <w:sz w:val="26"/>
        </w:rPr>
        <w:t xml:space="preserve"> </w:t>
      </w:r>
      <w:r>
        <w:rPr>
          <w:sz w:val="26"/>
        </w:rPr>
        <w:t>visual-textual</w:t>
      </w:r>
      <w:r>
        <w:rPr>
          <w:spacing w:val="1"/>
          <w:sz w:val="26"/>
        </w:rPr>
        <w:t xml:space="preserve"> </w:t>
      </w:r>
      <w:r>
        <w:rPr>
          <w:sz w:val="26"/>
        </w:rPr>
        <w:t>semantic</w:t>
      </w:r>
      <w:r>
        <w:rPr>
          <w:spacing w:val="1"/>
          <w:sz w:val="26"/>
        </w:rPr>
        <w:t xml:space="preserve"> </w:t>
      </w:r>
      <w:r>
        <w:rPr>
          <w:sz w:val="26"/>
        </w:rPr>
        <w:t>gap.</w:t>
      </w:r>
      <w:r>
        <w:rPr>
          <w:spacing w:val="1"/>
          <w:sz w:val="26"/>
        </w:rPr>
        <w:t xml:space="preserve"> </w:t>
      </w:r>
      <w:r>
        <w:rPr>
          <w:sz w:val="26"/>
        </w:rPr>
        <w:t>Secondly,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-70"/>
          <w:sz w:val="26"/>
        </w:rPr>
        <w:t xml:space="preserve"> </w:t>
      </w:r>
      <w:r>
        <w:rPr>
          <w:sz w:val="26"/>
        </w:rPr>
        <w:t>design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multi-discriminator</w:t>
      </w:r>
      <w:r>
        <w:rPr>
          <w:spacing w:val="-70"/>
          <w:sz w:val="26"/>
        </w:rPr>
        <w:t xml:space="preserve"> </w:t>
      </w:r>
      <w:r>
        <w:rPr>
          <w:sz w:val="26"/>
        </w:rPr>
        <w:t>generative adversarial module to</w:t>
      </w:r>
      <w:r>
        <w:rPr>
          <w:spacing w:val="1"/>
          <w:sz w:val="26"/>
        </w:rPr>
        <w:t xml:space="preserve"> </w:t>
      </w:r>
      <w:r>
        <w:rPr>
          <w:sz w:val="26"/>
        </w:rPr>
        <w:t>keep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diversities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colloquial</w:t>
      </w:r>
      <w:r>
        <w:rPr>
          <w:spacing w:val="1"/>
          <w:sz w:val="26"/>
        </w:rPr>
        <w:t xml:space="preserve"> </w:t>
      </w:r>
      <w:r>
        <w:rPr>
          <w:sz w:val="26"/>
        </w:rPr>
        <w:t>captions,</w:t>
      </w:r>
      <w:r>
        <w:rPr>
          <w:spacing w:val="1"/>
          <w:sz w:val="26"/>
        </w:rPr>
        <w:t xml:space="preserve"> </w:t>
      </w:r>
      <w:r>
        <w:rPr>
          <w:sz w:val="26"/>
        </w:rPr>
        <w:t>where</w:t>
      </w:r>
      <w:r>
        <w:rPr>
          <w:spacing w:val="1"/>
          <w:sz w:val="26"/>
        </w:rPr>
        <w:t xml:space="preserve"> </w:t>
      </w:r>
      <w:r>
        <w:rPr>
          <w:sz w:val="26"/>
        </w:rPr>
        <w:t>two</w:t>
      </w:r>
      <w:r>
        <w:rPr>
          <w:spacing w:val="-70"/>
          <w:sz w:val="26"/>
        </w:rPr>
        <w:t xml:space="preserve"> </w:t>
      </w:r>
      <w:r>
        <w:rPr>
          <w:sz w:val="26"/>
        </w:rPr>
        <w:t>synchronous</w:t>
      </w:r>
      <w:r>
        <w:rPr>
          <w:spacing w:val="1"/>
          <w:sz w:val="26"/>
        </w:rPr>
        <w:t xml:space="preserve"> </w:t>
      </w:r>
      <w:r>
        <w:rPr>
          <w:sz w:val="26"/>
        </w:rPr>
        <w:t>discriminators,</w:t>
      </w:r>
      <w:r>
        <w:rPr>
          <w:spacing w:val="1"/>
          <w:sz w:val="26"/>
        </w:rPr>
        <w:t xml:space="preserve"> </w:t>
      </w:r>
      <w:r>
        <w:rPr>
          <w:sz w:val="26"/>
        </w:rPr>
        <w:t>i.e.,</w:t>
      </w:r>
      <w:r>
        <w:rPr>
          <w:spacing w:val="-70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semantic</w:t>
      </w:r>
      <w:r>
        <w:rPr>
          <w:spacing w:val="1"/>
          <w:sz w:val="26"/>
        </w:rPr>
        <w:t xml:space="preserve"> </w:t>
      </w:r>
      <w:r>
        <w:rPr>
          <w:sz w:val="26"/>
        </w:rPr>
        <w:t>discriminator</w:t>
      </w:r>
      <w:r>
        <w:rPr>
          <w:spacing w:val="73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sentiment</w:t>
      </w:r>
      <w:r>
        <w:rPr>
          <w:spacing w:val="1"/>
          <w:sz w:val="26"/>
        </w:rPr>
        <w:t xml:space="preserve"> </w:t>
      </w:r>
      <w:r>
        <w:rPr>
          <w:sz w:val="26"/>
        </w:rPr>
        <w:t>discriminator,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-70"/>
          <w:sz w:val="26"/>
        </w:rPr>
        <w:t xml:space="preserve"> </w:t>
      </w:r>
      <w:r>
        <w:rPr>
          <w:sz w:val="26"/>
        </w:rPr>
        <w:t>designed for the correct semantic</w:t>
      </w:r>
      <w:r>
        <w:rPr>
          <w:spacing w:val="-70"/>
          <w:sz w:val="26"/>
        </w:rPr>
        <w:t xml:space="preserve"> </w:t>
      </w:r>
      <w:r>
        <w:rPr>
          <w:sz w:val="26"/>
        </w:rPr>
        <w:t>contents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expected</w:t>
      </w:r>
      <w:r>
        <w:rPr>
          <w:spacing w:val="1"/>
          <w:sz w:val="26"/>
        </w:rPr>
        <w:t xml:space="preserve"> </w:t>
      </w:r>
      <w:r>
        <w:rPr>
          <w:sz w:val="26"/>
        </w:rPr>
        <w:t>sentiment</w:t>
      </w:r>
      <w:r>
        <w:rPr>
          <w:spacing w:val="5"/>
          <w:sz w:val="26"/>
        </w:rPr>
        <w:t xml:space="preserve"> </w:t>
      </w:r>
      <w:r>
        <w:rPr>
          <w:sz w:val="26"/>
        </w:rPr>
        <w:t>polarity</w:t>
      </w:r>
      <w:r>
        <w:rPr>
          <w:spacing w:val="-5"/>
          <w:sz w:val="26"/>
        </w:rPr>
        <w:t xml:space="preserve"> </w:t>
      </w:r>
      <w:r>
        <w:rPr>
          <w:sz w:val="26"/>
        </w:rPr>
        <w:t>respectively.</w:t>
      </w:r>
    </w:p>
    <w:p>
      <w:pPr>
        <w:spacing w:after="0" w:line="261" w:lineRule="auto"/>
        <w:jc w:val="both"/>
        <w:rPr>
          <w:sz w:val="26"/>
        </w:rPr>
        <w:sectPr>
          <w:pgSz w:w="12240" w:h="15840"/>
          <w:pgMar w:top="1280" w:right="580" w:bottom="280" w:left="1240" w:header="720" w:footer="720" w:gutter="0"/>
          <w:cols w:equalWidth="0" w:num="2">
            <w:col w:w="4602" w:space="40"/>
            <w:col w:w="5778"/>
          </w:cols>
        </w:sectPr>
      </w:pPr>
    </w:p>
    <w:p>
      <w:pPr>
        <w:spacing w:before="0" w:line="240" w:lineRule="auto"/>
        <w:rPr>
          <w:sz w:val="20"/>
        </w:rPr>
      </w:pPr>
      <w:r>
        <w:pict>
          <v:rect id="_x0000_s1068" o:spid="_x0000_s1068" o:spt="1" style="position:absolute;left:0pt;margin-left:451.15pt;margin-top:319.75pt;height:12.45pt;width:98.85pt;mso-position-horizontal-relative:page;mso-position-vertical-relative:page;z-index:-251637760;mso-width-relative:page;mso-height-relative:page;" fillcolor="#FFFF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before="0" w:line="240" w:lineRule="auto"/>
        <w:rPr>
          <w:sz w:val="20"/>
        </w:rPr>
      </w:pPr>
    </w:p>
    <w:p>
      <w:pPr>
        <w:spacing w:before="10" w:after="1" w:line="240" w:lineRule="auto"/>
        <w:rPr>
          <w:sz w:val="20"/>
        </w:rPr>
      </w:pPr>
    </w:p>
    <w:tbl>
      <w:tblPr>
        <w:tblStyle w:val="7"/>
        <w:tblW w:w="0" w:type="auto"/>
        <w:tblInd w:w="114" w:type="dxa"/>
        <w:tblBorders>
          <w:top w:val="single" w:color="9CC1E4" w:sz="4" w:space="0"/>
          <w:left w:val="single" w:color="9CC1E4" w:sz="4" w:space="0"/>
          <w:bottom w:val="single" w:color="9CC1E4" w:sz="4" w:space="0"/>
          <w:right w:val="single" w:color="9CC1E4" w:sz="4" w:space="0"/>
          <w:insideH w:val="single" w:color="9CC1E4" w:sz="4" w:space="0"/>
          <w:insideV w:val="single" w:color="9CC1E4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3"/>
        <w:gridCol w:w="1467"/>
        <w:gridCol w:w="1964"/>
        <w:gridCol w:w="1688"/>
        <w:gridCol w:w="1928"/>
        <w:gridCol w:w="2288"/>
      </w:tblGrid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33" w:type="dxa"/>
            <w:tcBorders>
              <w:top w:val="nil"/>
              <w:left w:val="nil"/>
              <w:bottom w:val="nil"/>
              <w:right w:val="nil"/>
            </w:tcBorders>
            <w:shd w:val="clear" w:color="auto" w:fill="5B9AD4"/>
          </w:tcPr>
          <w:p>
            <w:pPr>
              <w:pStyle w:val="13"/>
              <w:spacing w:before="11" w:line="261" w:lineRule="exact"/>
              <w:ind w:left="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FFFFFF"/>
                <w:sz w:val="22"/>
                <w:shd w:val="clear" w:color="auto" w:fill="FFFF00"/>
              </w:rPr>
              <w:t>Sno.</w:t>
            </w:r>
          </w:p>
        </w:tc>
        <w:tc>
          <w:tcPr>
            <w:tcW w:w="1467" w:type="dxa"/>
            <w:tcBorders>
              <w:top w:val="nil"/>
              <w:left w:val="nil"/>
              <w:bottom w:val="nil"/>
              <w:right w:val="nil"/>
            </w:tcBorders>
            <w:shd w:val="clear" w:color="auto" w:fill="5B9AD4"/>
          </w:tcPr>
          <w:p>
            <w:pPr>
              <w:pStyle w:val="13"/>
              <w:spacing w:before="11" w:line="261" w:lineRule="exact"/>
              <w:ind w:left="183" w:right="213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FFFFFF"/>
                <w:sz w:val="22"/>
                <w:shd w:val="clear" w:color="auto" w:fill="FFFF00"/>
              </w:rPr>
              <w:t>publication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  <w:shd w:val="clear" w:color="auto" w:fill="5B9AD4"/>
          </w:tcPr>
          <w:p>
            <w:pPr>
              <w:pStyle w:val="13"/>
              <w:spacing w:before="11" w:line="261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FFFFFF"/>
                <w:sz w:val="22"/>
                <w:shd w:val="clear" w:color="auto" w:fill="FFFF00"/>
              </w:rPr>
              <w:t>Paper</w:t>
            </w:r>
            <w:r>
              <w:rPr>
                <w:rFonts w:ascii="Calibri"/>
                <w:b/>
                <w:color w:val="FFFFFF"/>
                <w:spacing w:val="9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color w:val="FFFFFF"/>
                <w:sz w:val="22"/>
                <w:shd w:val="clear" w:color="auto" w:fill="FFFF00"/>
              </w:rPr>
              <w:t>Title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5B9AD4"/>
          </w:tcPr>
          <w:p>
            <w:pPr>
              <w:pStyle w:val="13"/>
              <w:spacing w:before="11" w:line="261" w:lineRule="exact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FFFFFF"/>
                <w:sz w:val="22"/>
                <w:shd w:val="clear" w:color="auto" w:fill="FFFF00"/>
              </w:rPr>
              <w:t>Technique</w:t>
            </w:r>
          </w:p>
        </w:tc>
        <w:tc>
          <w:tcPr>
            <w:tcW w:w="1928" w:type="dxa"/>
            <w:tcBorders>
              <w:top w:val="nil"/>
              <w:left w:val="nil"/>
              <w:bottom w:val="nil"/>
              <w:right w:val="nil"/>
            </w:tcBorders>
            <w:shd w:val="clear" w:color="auto" w:fill="5B9AD4"/>
          </w:tcPr>
          <w:p>
            <w:pPr>
              <w:pStyle w:val="13"/>
              <w:spacing w:before="11"/>
              <w:ind w:left="43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FF"/>
                <w:w w:val="105"/>
                <w:sz w:val="20"/>
                <w:shd w:val="clear" w:color="auto" w:fill="FFFF00"/>
              </w:rPr>
              <w:t>Advantages</w:t>
            </w:r>
          </w:p>
        </w:tc>
        <w:tc>
          <w:tcPr>
            <w:tcW w:w="2288" w:type="dxa"/>
            <w:tcBorders>
              <w:top w:val="nil"/>
              <w:left w:val="nil"/>
              <w:bottom w:val="nil"/>
              <w:right w:val="nil"/>
            </w:tcBorders>
            <w:shd w:val="clear" w:color="auto" w:fill="5B9AD4"/>
          </w:tcPr>
          <w:p>
            <w:pPr>
              <w:pStyle w:val="13"/>
              <w:spacing w:before="11"/>
              <w:ind w:left="57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FF"/>
                <w:w w:val="105"/>
                <w:sz w:val="20"/>
                <w:shd w:val="clear" w:color="auto" w:fill="FFFF00"/>
              </w:rPr>
              <w:t>Limitations</w:t>
            </w: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533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64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before="4"/>
              <w:ind w:left="10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131313"/>
                <w:sz w:val="22"/>
                <w:shd w:val="clear" w:color="auto" w:fill="FFFF00"/>
              </w:rPr>
              <w:t>Hiearchical</w:t>
            </w: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2" w:hRule="atLeast"/>
        </w:trPr>
        <w:tc>
          <w:tcPr>
            <w:tcW w:w="533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sz w:val="20"/>
              </w:rPr>
            </w:pPr>
          </w:p>
          <w:p>
            <w:pPr>
              <w:pStyle w:val="13"/>
              <w:spacing w:before="9"/>
              <w:ind w:left="0"/>
              <w:rPr>
                <w:sz w:val="19"/>
              </w:rPr>
            </w:pPr>
          </w:p>
          <w:p>
            <w:pPr>
              <w:pStyle w:val="13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1.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sz w:val="20"/>
              </w:rPr>
            </w:pPr>
          </w:p>
          <w:p>
            <w:pPr>
              <w:pStyle w:val="13"/>
              <w:spacing w:before="9"/>
              <w:ind w:left="0"/>
              <w:rPr>
                <w:sz w:val="19"/>
              </w:rPr>
            </w:pPr>
          </w:p>
          <w:p>
            <w:pPr>
              <w:pStyle w:val="13"/>
              <w:ind w:left="118" w:right="25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IEEE,2020</w:t>
            </w:r>
          </w:p>
        </w:tc>
        <w:tc>
          <w:tcPr>
            <w:tcW w:w="1964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42" w:lineRule="auto"/>
              <w:ind w:left="102" w:right="26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131313"/>
                <w:sz w:val="22"/>
                <w:shd w:val="clear" w:color="auto" w:fill="FFFF00"/>
              </w:rPr>
              <w:t>Attention-Based</w:t>
            </w:r>
            <w:r>
              <w:rPr>
                <w:rFonts w:ascii="Calibri"/>
                <w:b/>
                <w:color w:val="131313"/>
                <w:spacing w:val="1"/>
                <w:sz w:val="22"/>
              </w:rPr>
              <w:t xml:space="preserve"> </w:t>
            </w:r>
            <w:r>
              <w:rPr>
                <w:rFonts w:ascii="Calibri"/>
                <w:b/>
                <w:color w:val="131313"/>
                <w:sz w:val="22"/>
                <w:shd w:val="clear" w:color="auto" w:fill="FFFF00"/>
              </w:rPr>
              <w:t>Fusion</w:t>
            </w:r>
            <w:r>
              <w:rPr>
                <w:rFonts w:ascii="Calibri"/>
                <w:b/>
                <w:color w:val="131313"/>
                <w:spacing w:val="20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color w:val="131313"/>
                <w:sz w:val="22"/>
                <w:shd w:val="clear" w:color="auto" w:fill="FFFF00"/>
              </w:rPr>
              <w:t>for</w:t>
            </w:r>
            <w:r>
              <w:rPr>
                <w:rFonts w:ascii="Calibri"/>
                <w:b/>
                <w:color w:val="131313"/>
                <w:spacing w:val="20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color w:val="131313"/>
                <w:sz w:val="22"/>
                <w:shd w:val="clear" w:color="auto" w:fill="FFFF00"/>
              </w:rPr>
              <w:t>Image</w:t>
            </w:r>
            <w:r>
              <w:rPr>
                <w:rFonts w:ascii="Calibri"/>
                <w:b/>
                <w:color w:val="131313"/>
                <w:spacing w:val="-47"/>
                <w:sz w:val="22"/>
              </w:rPr>
              <w:t xml:space="preserve"> </w:t>
            </w:r>
            <w:r>
              <w:rPr>
                <w:rFonts w:ascii="Calibri"/>
                <w:b/>
                <w:color w:val="131313"/>
                <w:sz w:val="22"/>
                <w:shd w:val="clear" w:color="auto" w:fill="FFFF00"/>
              </w:rPr>
              <w:t>Caption</w:t>
            </w:r>
            <w:r>
              <w:rPr>
                <w:rFonts w:ascii="Calibri"/>
                <w:b/>
                <w:color w:val="131313"/>
                <w:spacing w:val="11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color w:val="131313"/>
                <w:sz w:val="22"/>
                <w:shd w:val="clear" w:color="auto" w:fill="FFFF00"/>
              </w:rPr>
              <w:t>with</w:t>
            </w:r>
          </w:p>
          <w:p>
            <w:pPr>
              <w:pStyle w:val="13"/>
              <w:ind w:left="10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131313"/>
                <w:sz w:val="22"/>
                <w:shd w:val="clear" w:color="auto" w:fill="FFFF00"/>
              </w:rPr>
              <w:t>Multi-Grained</w:t>
            </w: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before="9"/>
              <w:ind w:left="0"/>
              <w:rPr>
                <w:sz w:val="17"/>
              </w:rPr>
            </w:pPr>
          </w:p>
          <w:p>
            <w:pPr>
              <w:pStyle w:val="13"/>
              <w:spacing w:before="1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MSCOCO</w:t>
            </w:r>
            <w:r>
              <w:rPr>
                <w:rFonts w:ascii="Calibri"/>
                <w:b/>
                <w:spacing w:val="9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2014</w:t>
            </w:r>
          </w:p>
          <w:p>
            <w:pPr>
              <w:pStyle w:val="13"/>
              <w:spacing w:before="8" w:line="249" w:lineRule="auto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dataset</w:t>
            </w:r>
            <w:r>
              <w:rPr>
                <w:rFonts w:ascii="Calibri"/>
                <w:b/>
                <w:spacing w:val="3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+</w:t>
            </w:r>
            <w:r>
              <w:rPr>
                <w:rFonts w:ascii="Calibri"/>
                <w:b/>
                <w:spacing w:val="10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HAF</w:t>
            </w:r>
            <w:r>
              <w:rPr>
                <w:rFonts w:ascii="Calibri"/>
                <w:b/>
                <w:spacing w:val="-42"/>
                <w:sz w:val="2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REN+SN</w:t>
            </w:r>
          </w:p>
        </w:tc>
        <w:tc>
          <w:tcPr>
            <w:tcW w:w="192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before="9"/>
              <w:ind w:left="0"/>
              <w:rPr>
                <w:sz w:val="17"/>
              </w:rPr>
            </w:pPr>
          </w:p>
          <w:p>
            <w:pPr>
              <w:pStyle w:val="13"/>
              <w:spacing w:before="1" w:line="249" w:lineRule="auto"/>
              <w:ind w:left="98" w:right="302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Boost</w:t>
            </w:r>
            <w:r>
              <w:rPr>
                <w:rFonts w:ascii="Calibri"/>
                <w:b/>
                <w:spacing w:val="13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the</w:t>
            </w:r>
            <w:r>
              <w:rPr>
                <w:rFonts w:ascii="Calibri"/>
                <w:b/>
                <w:spacing w:val="17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caption</w:t>
            </w:r>
            <w:r>
              <w:rPr>
                <w:rFonts w:ascii="Calibri"/>
                <w:b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performance</w:t>
            </w:r>
            <w:r>
              <w:rPr>
                <w:rFonts w:ascii="Calibri"/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significantly.</w:t>
            </w:r>
          </w:p>
        </w:tc>
        <w:tc>
          <w:tcPr>
            <w:tcW w:w="22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before="9"/>
              <w:ind w:left="0"/>
              <w:rPr>
                <w:sz w:val="17"/>
              </w:rPr>
            </w:pPr>
          </w:p>
          <w:p>
            <w:pPr>
              <w:pStyle w:val="13"/>
              <w:spacing w:before="1"/>
              <w:ind w:left="9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High</w:t>
            </w:r>
            <w:r>
              <w:rPr>
                <w:rFonts w:ascii="Calibri"/>
                <w:b/>
                <w:spacing w:val="12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Intra-class</w:t>
            </w:r>
          </w:p>
          <w:p>
            <w:pPr>
              <w:pStyle w:val="13"/>
              <w:spacing w:before="8"/>
              <w:ind w:left="9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diversity</w:t>
            </w: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533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7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64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spacing w:line="257" w:lineRule="exact"/>
              <w:ind w:left="10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131313"/>
                <w:sz w:val="22"/>
                <w:shd w:val="clear" w:color="auto" w:fill="FFFF00"/>
              </w:rPr>
              <w:t>Rewards</w:t>
            </w:r>
          </w:p>
        </w:tc>
        <w:tc>
          <w:tcPr>
            <w:tcW w:w="1688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28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88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7" w:hRule="atLeast"/>
        </w:trPr>
        <w:tc>
          <w:tcPr>
            <w:tcW w:w="533" w:type="dxa"/>
          </w:tcPr>
          <w:p>
            <w:pPr>
              <w:pStyle w:val="13"/>
              <w:ind w:left="0"/>
              <w:rPr>
                <w:sz w:val="20"/>
              </w:rPr>
            </w:pPr>
          </w:p>
          <w:p>
            <w:pPr>
              <w:pStyle w:val="13"/>
              <w:spacing w:before="1"/>
              <w:ind w:left="0"/>
              <w:rPr>
                <w:sz w:val="24"/>
              </w:rPr>
            </w:pPr>
          </w:p>
          <w:p>
            <w:pPr>
              <w:pStyle w:val="13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2.</w:t>
            </w:r>
          </w:p>
        </w:tc>
        <w:tc>
          <w:tcPr>
            <w:tcW w:w="1467" w:type="dxa"/>
          </w:tcPr>
          <w:p>
            <w:pPr>
              <w:pStyle w:val="13"/>
              <w:ind w:left="0"/>
              <w:rPr>
                <w:sz w:val="20"/>
              </w:rPr>
            </w:pPr>
          </w:p>
          <w:p>
            <w:pPr>
              <w:pStyle w:val="13"/>
              <w:spacing w:before="1"/>
              <w:ind w:left="0"/>
              <w:rPr>
                <w:sz w:val="24"/>
              </w:rPr>
            </w:pPr>
          </w:p>
          <w:p>
            <w:pPr>
              <w:pStyle w:val="13"/>
              <w:ind w:left="118" w:right="25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IEEE,2017</w:t>
            </w:r>
          </w:p>
        </w:tc>
        <w:tc>
          <w:tcPr>
            <w:tcW w:w="1964" w:type="dxa"/>
          </w:tcPr>
          <w:p>
            <w:pPr>
              <w:pStyle w:val="13"/>
              <w:spacing w:before="133" w:line="244" w:lineRule="auto"/>
              <w:ind w:left="102" w:right="26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1"/>
                <w:sz w:val="22"/>
                <w:shd w:val="clear" w:color="auto" w:fill="FFFF00"/>
              </w:rPr>
              <w:t>Camera2Caption:</w:t>
            </w:r>
            <w:r>
              <w:rPr>
                <w:rFonts w:ascii="Calibri"/>
                <w:b/>
                <w:spacing w:val="-47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A Real-Time</w:t>
            </w:r>
            <w:r>
              <w:rPr>
                <w:rFonts w:ascii="Calibri"/>
                <w:b/>
                <w:spacing w:val="1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Image Caption</w:t>
            </w:r>
            <w:r>
              <w:rPr>
                <w:rFonts w:ascii="Calibri"/>
                <w:b/>
                <w:spacing w:val="1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Generator.</w:t>
            </w:r>
          </w:p>
        </w:tc>
        <w:tc>
          <w:tcPr>
            <w:tcW w:w="1688" w:type="dxa"/>
          </w:tcPr>
          <w:p>
            <w:pPr>
              <w:pStyle w:val="13"/>
              <w:ind w:left="0"/>
              <w:rPr>
                <w:sz w:val="22"/>
              </w:rPr>
            </w:pPr>
          </w:p>
          <w:p>
            <w:pPr>
              <w:pStyle w:val="13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Flickr30K</w:t>
            </w:r>
            <w:r>
              <w:rPr>
                <w:rFonts w:ascii="Calibri"/>
                <w:b/>
                <w:spacing w:val="8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dataset</w:t>
            </w:r>
          </w:p>
          <w:p>
            <w:pPr>
              <w:pStyle w:val="13"/>
              <w:spacing w:before="10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+InceptionV4</w:t>
            </w:r>
          </w:p>
          <w:p>
            <w:pPr>
              <w:pStyle w:val="13"/>
              <w:spacing w:before="6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CNN</w:t>
            </w:r>
            <w:r>
              <w:rPr>
                <w:rFonts w:ascii="Calibri"/>
                <w:b/>
                <w:spacing w:val="-5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+</w:t>
            </w:r>
            <w:r>
              <w:rPr>
                <w:rFonts w:ascii="Calibri"/>
                <w:b/>
                <w:spacing w:val="-6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RNN</w:t>
            </w:r>
          </w:p>
        </w:tc>
        <w:tc>
          <w:tcPr>
            <w:tcW w:w="1928" w:type="dxa"/>
          </w:tcPr>
          <w:p>
            <w:pPr>
              <w:pStyle w:val="13"/>
              <w:ind w:left="0"/>
              <w:rPr>
                <w:sz w:val="22"/>
              </w:rPr>
            </w:pPr>
          </w:p>
          <w:p>
            <w:pPr>
              <w:pStyle w:val="13"/>
              <w:spacing w:line="247" w:lineRule="auto"/>
              <w:ind w:left="98" w:right="218"/>
              <w:jc w:val="both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It transforms raw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images into fixed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length</w:t>
            </w:r>
            <w:r>
              <w:rPr>
                <w:rFonts w:ascii="Calibri"/>
                <w:b/>
                <w:spacing w:val="2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embedding.</w:t>
            </w:r>
          </w:p>
        </w:tc>
        <w:tc>
          <w:tcPr>
            <w:tcW w:w="2288" w:type="dxa"/>
          </w:tcPr>
          <w:p>
            <w:pPr>
              <w:pStyle w:val="13"/>
              <w:ind w:left="0"/>
              <w:rPr>
                <w:sz w:val="22"/>
              </w:rPr>
            </w:pPr>
          </w:p>
          <w:p>
            <w:pPr>
              <w:pStyle w:val="13"/>
              <w:spacing w:line="247" w:lineRule="auto"/>
              <w:ind w:left="97" w:right="449"/>
              <w:jc w:val="both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This model supports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only JPEG and PNG</w:t>
            </w:r>
            <w:r>
              <w:rPr>
                <w:rFonts w:ascii="Calibri"/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format</w:t>
            </w:r>
            <w:r>
              <w:rPr>
                <w:rFonts w:ascii="Calibri"/>
                <w:b/>
                <w:spacing w:val="-4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images.</w:t>
            </w: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8" w:hRule="atLeast"/>
        </w:trPr>
        <w:tc>
          <w:tcPr>
            <w:tcW w:w="533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sz w:val="20"/>
              </w:rPr>
            </w:pPr>
          </w:p>
          <w:p>
            <w:pPr>
              <w:pStyle w:val="13"/>
              <w:spacing w:before="4"/>
              <w:ind w:left="0"/>
              <w:rPr>
                <w:sz w:val="24"/>
              </w:rPr>
            </w:pPr>
          </w:p>
          <w:p>
            <w:pPr>
              <w:pStyle w:val="13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3.</w:t>
            </w:r>
          </w:p>
        </w:tc>
        <w:tc>
          <w:tcPr>
            <w:tcW w:w="1467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sz w:val="20"/>
              </w:rPr>
            </w:pPr>
          </w:p>
          <w:p>
            <w:pPr>
              <w:pStyle w:val="13"/>
              <w:spacing w:before="4"/>
              <w:ind w:left="0"/>
              <w:rPr>
                <w:sz w:val="24"/>
              </w:rPr>
            </w:pPr>
          </w:p>
          <w:p>
            <w:pPr>
              <w:pStyle w:val="13"/>
              <w:ind w:left="118" w:right="25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IEEE,2019</w:t>
            </w:r>
          </w:p>
        </w:tc>
        <w:tc>
          <w:tcPr>
            <w:tcW w:w="1964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spacing w:before="138" w:line="242" w:lineRule="auto"/>
              <w:ind w:left="102" w:right="36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  <w:shd w:val="clear" w:color="auto" w:fill="FFFF00"/>
              </w:rPr>
              <w:t>Unpaired</w:t>
            </w:r>
            <w:r>
              <w:rPr>
                <w:rFonts w:ascii="Calibri"/>
                <w:b/>
                <w:spacing w:val="2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Image</w:t>
            </w:r>
            <w:r>
              <w:rPr>
                <w:rFonts w:ascii="Calibri"/>
                <w:b/>
                <w:spacing w:val="-47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Captioning</w:t>
            </w:r>
            <w:r>
              <w:rPr>
                <w:rFonts w:ascii="Calibri"/>
                <w:b/>
                <w:spacing w:val="5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via</w:t>
            </w:r>
            <w:r>
              <w:rPr>
                <w:rFonts w:ascii="Calibri"/>
                <w:b/>
                <w:spacing w:val="1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Scene</w:t>
            </w:r>
            <w:r>
              <w:rPr>
                <w:rFonts w:ascii="Calibri"/>
                <w:b/>
                <w:spacing w:val="2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Graph</w:t>
            </w:r>
          </w:p>
        </w:tc>
        <w:tc>
          <w:tcPr>
            <w:tcW w:w="1688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spacing w:before="2"/>
              <w:ind w:left="0"/>
              <w:rPr>
                <w:sz w:val="22"/>
              </w:rPr>
            </w:pPr>
          </w:p>
          <w:p>
            <w:pPr>
              <w:pStyle w:val="13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Encoder-decoder</w:t>
            </w:r>
          </w:p>
          <w:p>
            <w:pPr>
              <w:pStyle w:val="13"/>
              <w:spacing w:before="8" w:line="243" w:lineRule="exact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Framework+</w:t>
            </w:r>
            <w:r>
              <w:rPr>
                <w:rFonts w:ascii="Calibri"/>
                <w:b/>
                <w:spacing w:val="48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VG</w:t>
            </w:r>
          </w:p>
          <w:p>
            <w:pPr>
              <w:pStyle w:val="13"/>
              <w:spacing w:line="238" w:lineRule="exact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+</w:t>
            </w:r>
            <w:r>
              <w:rPr>
                <w:rFonts w:ascii="Calibri"/>
                <w:b/>
                <w:spacing w:val="8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MSCOCO</w:t>
            </w:r>
          </w:p>
        </w:tc>
        <w:tc>
          <w:tcPr>
            <w:tcW w:w="1928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spacing w:before="8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The</w:t>
            </w:r>
            <w:r>
              <w:rPr>
                <w:rFonts w:ascii="Calibri"/>
                <w:b/>
                <w:spacing w:val="22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model</w:t>
            </w:r>
            <w:r>
              <w:rPr>
                <w:rFonts w:ascii="Calibri"/>
                <w:b/>
                <w:spacing w:val="2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achieves</w:t>
            </w:r>
          </w:p>
          <w:p>
            <w:pPr>
              <w:pStyle w:val="13"/>
              <w:spacing w:before="6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better</w:t>
            </w:r>
            <w:r>
              <w:rPr>
                <w:rFonts w:ascii="Calibri"/>
                <w:b/>
                <w:spacing w:val="50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performance</w:t>
            </w:r>
          </w:p>
          <w:p>
            <w:pPr>
              <w:pStyle w:val="13"/>
              <w:spacing w:before="8" w:line="238" w:lineRule="exact"/>
              <w:ind w:left="98" w:right="302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and is more</w:t>
            </w:r>
            <w:r>
              <w:rPr>
                <w:rFonts w:ascii="Calibri"/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effective.</w:t>
            </w:r>
            <w:r>
              <w:rPr>
                <w:rFonts w:ascii="Calibri"/>
                <w:b/>
                <w:spacing w:val="1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The</w:t>
            </w:r>
          </w:p>
        </w:tc>
        <w:tc>
          <w:tcPr>
            <w:tcW w:w="2288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spacing w:before="2"/>
              <w:ind w:left="0"/>
              <w:rPr>
                <w:sz w:val="22"/>
              </w:rPr>
            </w:pPr>
          </w:p>
          <w:p>
            <w:pPr>
              <w:pStyle w:val="13"/>
              <w:spacing w:before="1"/>
              <w:ind w:left="9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The</w:t>
            </w:r>
            <w:r>
              <w:rPr>
                <w:rFonts w:ascii="Calibri"/>
                <w:b/>
                <w:spacing w:val="6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task</w:t>
            </w:r>
            <w:r>
              <w:rPr>
                <w:rFonts w:ascii="Calibri"/>
                <w:b/>
                <w:spacing w:val="6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of</w:t>
            </w:r>
            <w:r>
              <w:rPr>
                <w:rFonts w:ascii="Calibri"/>
                <w:b/>
                <w:spacing w:val="10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manually</w:t>
            </w:r>
          </w:p>
          <w:p>
            <w:pPr>
              <w:pStyle w:val="13"/>
              <w:spacing w:before="7"/>
              <w:ind w:left="9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labelling</w:t>
            </w:r>
            <w:r>
              <w:rPr>
                <w:rFonts w:ascii="Calibri"/>
                <w:b/>
                <w:spacing w:val="17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images</w:t>
            </w:r>
            <w:r>
              <w:rPr>
                <w:rFonts w:ascii="Calibri"/>
                <w:b/>
                <w:spacing w:val="10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can</w:t>
            </w:r>
            <w:r>
              <w:rPr>
                <w:rFonts w:ascii="Calibri"/>
                <w:b/>
                <w:spacing w:val="15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be</w:t>
            </w:r>
          </w:p>
          <w:p>
            <w:pPr>
              <w:pStyle w:val="13"/>
              <w:spacing w:before="6" w:line="231" w:lineRule="exact"/>
              <w:ind w:left="9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tedious</w:t>
            </w:r>
            <w:r>
              <w:rPr>
                <w:rFonts w:ascii="Calibri"/>
                <w:b/>
                <w:spacing w:val="10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for</w:t>
            </w:r>
            <w:r>
              <w:rPr>
                <w:rFonts w:ascii="Calibri"/>
                <w:b/>
                <w:spacing w:val="14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larger</w:t>
            </w: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7" w:hRule="atLeast"/>
        </w:trPr>
        <w:tc>
          <w:tcPr>
            <w:tcW w:w="533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7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64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spacing w:line="236" w:lineRule="exact"/>
              <w:ind w:left="10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  <w:shd w:val="clear" w:color="auto" w:fill="FFFF00"/>
              </w:rPr>
              <w:t>Alignments</w:t>
            </w:r>
          </w:p>
        </w:tc>
        <w:tc>
          <w:tcPr>
            <w:tcW w:w="1688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spacing w:before="5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datasets</w:t>
            </w:r>
          </w:p>
        </w:tc>
        <w:tc>
          <w:tcPr>
            <w:tcW w:w="1928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spacing w:line="240" w:lineRule="atLeast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captions</w:t>
            </w:r>
            <w:r>
              <w:rPr>
                <w:rFonts w:ascii="Calibri"/>
                <w:b/>
                <w:spacing w:val="1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generated</w:t>
            </w:r>
            <w:r>
              <w:rPr>
                <w:rFonts w:ascii="Calibri"/>
                <w:b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are</w:t>
            </w:r>
            <w:r>
              <w:rPr>
                <w:rFonts w:ascii="Calibri"/>
                <w:b/>
                <w:spacing w:val="12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more</w:t>
            </w:r>
            <w:r>
              <w:rPr>
                <w:rFonts w:ascii="Calibri"/>
                <w:b/>
                <w:spacing w:val="8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relevant.</w:t>
            </w:r>
          </w:p>
        </w:tc>
        <w:tc>
          <w:tcPr>
            <w:tcW w:w="2288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spacing w:before="5"/>
              <w:ind w:left="9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datasets.</w:t>
            </w: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31" w:hRule="atLeast"/>
        </w:trPr>
        <w:tc>
          <w:tcPr>
            <w:tcW w:w="533" w:type="dxa"/>
          </w:tcPr>
          <w:p>
            <w:pPr>
              <w:pStyle w:val="13"/>
              <w:ind w:left="0"/>
              <w:rPr>
                <w:sz w:val="20"/>
              </w:rPr>
            </w:pPr>
          </w:p>
          <w:p>
            <w:pPr>
              <w:pStyle w:val="13"/>
              <w:spacing w:before="1"/>
              <w:ind w:left="0"/>
              <w:rPr>
                <w:sz w:val="24"/>
              </w:rPr>
            </w:pPr>
          </w:p>
          <w:p>
            <w:pPr>
              <w:pStyle w:val="13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4.</w:t>
            </w:r>
          </w:p>
        </w:tc>
        <w:tc>
          <w:tcPr>
            <w:tcW w:w="1467" w:type="dxa"/>
          </w:tcPr>
          <w:p>
            <w:pPr>
              <w:pStyle w:val="13"/>
              <w:ind w:left="0"/>
              <w:rPr>
                <w:sz w:val="20"/>
              </w:rPr>
            </w:pPr>
          </w:p>
          <w:p>
            <w:pPr>
              <w:pStyle w:val="13"/>
              <w:spacing w:before="1"/>
              <w:ind w:left="0"/>
              <w:rPr>
                <w:sz w:val="24"/>
              </w:rPr>
            </w:pPr>
          </w:p>
          <w:p>
            <w:pPr>
              <w:pStyle w:val="13"/>
              <w:ind w:left="118" w:right="17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AAAI,2017</w:t>
            </w:r>
          </w:p>
        </w:tc>
        <w:tc>
          <w:tcPr>
            <w:tcW w:w="1964" w:type="dxa"/>
          </w:tcPr>
          <w:p>
            <w:pPr>
              <w:pStyle w:val="13"/>
              <w:spacing w:before="131" w:line="283" w:lineRule="auto"/>
              <w:ind w:left="102" w:right="122"/>
              <w:jc w:val="both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  <w:shd w:val="clear" w:color="auto" w:fill="FFFF00"/>
              </w:rPr>
              <w:t>Reference</w:t>
            </w:r>
            <w:r>
              <w:rPr>
                <w:rFonts w:ascii="Calibri"/>
                <w:b/>
                <w:spacing w:val="1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Based</w:t>
            </w:r>
            <w:r>
              <w:rPr>
                <w:rFonts w:ascii="Calibri"/>
                <w:b/>
                <w:spacing w:val="1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LSTM</w:t>
            </w:r>
            <w:r>
              <w:rPr>
                <w:rFonts w:ascii="Calibri"/>
                <w:b/>
                <w:spacing w:val="1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for</w:t>
            </w:r>
            <w:r>
              <w:rPr>
                <w:rFonts w:ascii="Calibri"/>
                <w:b/>
                <w:spacing w:val="1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Image</w:t>
            </w:r>
            <w:r>
              <w:rPr>
                <w:rFonts w:ascii="Calibri"/>
                <w:b/>
                <w:spacing w:val="1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Captioning</w:t>
            </w:r>
          </w:p>
        </w:tc>
        <w:tc>
          <w:tcPr>
            <w:tcW w:w="1688" w:type="dxa"/>
          </w:tcPr>
          <w:p>
            <w:pPr>
              <w:pStyle w:val="13"/>
              <w:ind w:left="0"/>
              <w:rPr>
                <w:sz w:val="22"/>
              </w:rPr>
            </w:pPr>
          </w:p>
          <w:p>
            <w:pPr>
              <w:pStyle w:val="13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R-LSTM+VGG-16</w:t>
            </w:r>
          </w:p>
          <w:p>
            <w:pPr>
              <w:pStyle w:val="13"/>
              <w:spacing w:before="10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+CNN</w:t>
            </w:r>
          </w:p>
        </w:tc>
        <w:tc>
          <w:tcPr>
            <w:tcW w:w="1928" w:type="dxa"/>
          </w:tcPr>
          <w:p>
            <w:pPr>
              <w:pStyle w:val="13"/>
              <w:spacing w:line="249" w:lineRule="auto"/>
              <w:ind w:left="98" w:right="209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Surpasses</w:t>
            </w:r>
            <w:r>
              <w:rPr>
                <w:rFonts w:ascii="Calibri"/>
                <w:b/>
                <w:spacing w:val="6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the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pacing w:val="-1"/>
                <w:sz w:val="20"/>
                <w:shd w:val="clear" w:color="auto" w:fill="FFFF00"/>
              </w:rPr>
              <w:t xml:space="preserve">existing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techniques</w:t>
            </w:r>
            <w:r>
              <w:rPr>
                <w:rFonts w:ascii="Calibri"/>
                <w:b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with</w:t>
            </w:r>
            <w:r>
              <w:rPr>
                <w:rFonts w:ascii="Calibri"/>
                <w:b/>
                <w:spacing w:val="6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better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accuracy.</w:t>
            </w:r>
          </w:p>
        </w:tc>
        <w:tc>
          <w:tcPr>
            <w:tcW w:w="2288" w:type="dxa"/>
          </w:tcPr>
          <w:p>
            <w:pPr>
              <w:pStyle w:val="13"/>
              <w:spacing w:line="249" w:lineRule="auto"/>
              <w:ind w:left="97" w:right="692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"/>
                <w:sz w:val="20"/>
                <w:shd w:val="clear" w:color="auto" w:fill="FFFF00"/>
              </w:rPr>
              <w:t xml:space="preserve">Assigning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weights</w:t>
            </w:r>
            <w:r>
              <w:rPr>
                <w:rFonts w:ascii="Calibri"/>
                <w:b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makes</w:t>
            </w:r>
            <w:r>
              <w:rPr>
                <w:rFonts w:ascii="Calibri"/>
                <w:b/>
                <w:spacing w:val="9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it</w:t>
            </w:r>
            <w:r>
              <w:rPr>
                <w:rFonts w:ascii="Calibri"/>
                <w:b/>
                <w:spacing w:val="12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a</w:t>
            </w:r>
            <w:r>
              <w:rPr>
                <w:rFonts w:ascii="Calibri"/>
                <w:b/>
                <w:spacing w:val="8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little</w:t>
            </w:r>
            <w:r>
              <w:rPr>
                <w:rFonts w:ascii="Calibri"/>
                <w:b/>
                <w:spacing w:val="1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complex</w:t>
            </w: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533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7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64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88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28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spacing w:before="1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It</w:t>
            </w:r>
            <w:r>
              <w:rPr>
                <w:rFonts w:ascii="Calibri"/>
                <w:b/>
                <w:spacing w:val="-11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provides</w:t>
            </w:r>
            <w:r>
              <w:rPr>
                <w:rFonts w:ascii="Calibri"/>
                <w:b/>
                <w:spacing w:val="-10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high</w:t>
            </w:r>
          </w:p>
        </w:tc>
        <w:tc>
          <w:tcPr>
            <w:tcW w:w="2288" w:type="dxa"/>
            <w:tcBorders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5" w:hRule="atLeast"/>
        </w:trPr>
        <w:tc>
          <w:tcPr>
            <w:tcW w:w="533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64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33" w:lineRule="exact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level</w:t>
            </w:r>
            <w:r>
              <w:rPr>
                <w:rFonts w:ascii="Calibri"/>
                <w:b/>
                <w:spacing w:val="8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semantic</w:t>
            </w:r>
          </w:p>
        </w:tc>
        <w:tc>
          <w:tcPr>
            <w:tcW w:w="22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2" w:hRule="atLeast"/>
        </w:trPr>
        <w:tc>
          <w:tcPr>
            <w:tcW w:w="533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29" w:lineRule="exact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5.</w:t>
            </w: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29" w:lineRule="exact"/>
              <w:ind w:left="118" w:right="25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IEEE,2018</w:t>
            </w:r>
          </w:p>
        </w:tc>
        <w:tc>
          <w:tcPr>
            <w:tcW w:w="1964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before="50" w:line="283" w:lineRule="auto"/>
              <w:ind w:left="102" w:right="614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  <w:shd w:val="clear" w:color="auto" w:fill="FFFF00"/>
              </w:rPr>
              <w:t>Topic-Guided</w:t>
            </w:r>
            <w:r>
              <w:rPr>
                <w:rFonts w:ascii="Calibri"/>
                <w:b/>
                <w:spacing w:val="-47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Attention</w:t>
            </w:r>
            <w:r>
              <w:rPr>
                <w:rFonts w:ascii="Calibri"/>
                <w:b/>
                <w:spacing w:val="7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for</w:t>
            </w: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29" w:lineRule="exact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Microsoft</w:t>
            </w:r>
            <w:r>
              <w:rPr>
                <w:rFonts w:ascii="Calibri"/>
                <w:b/>
                <w:spacing w:val="12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COCO</w:t>
            </w:r>
          </w:p>
          <w:p>
            <w:pPr>
              <w:pStyle w:val="13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dataset+</w:t>
            </w:r>
            <w:r>
              <w:rPr>
                <w:rFonts w:ascii="Calibri"/>
                <w:b/>
                <w:spacing w:val="-11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NIC</w:t>
            </w:r>
            <w:r>
              <w:rPr>
                <w:rFonts w:ascii="Calibri"/>
                <w:b/>
                <w:spacing w:val="-11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+</w:t>
            </w:r>
          </w:p>
          <w:p>
            <w:pPr>
              <w:pStyle w:val="13"/>
              <w:spacing w:before="6" w:line="233" w:lineRule="exact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deep</w:t>
            </w:r>
            <w:r>
              <w:rPr>
                <w:rFonts w:ascii="Calibri"/>
                <w:b/>
                <w:spacing w:val="-9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neural</w:t>
            </w:r>
          </w:p>
        </w:tc>
        <w:tc>
          <w:tcPr>
            <w:tcW w:w="192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34" w:lineRule="exact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content</w:t>
            </w:r>
            <w:r>
              <w:rPr>
                <w:rFonts w:ascii="Calibri"/>
                <w:b/>
                <w:spacing w:val="10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of</w:t>
            </w:r>
            <w:r>
              <w:rPr>
                <w:rFonts w:ascii="Calibri"/>
                <w:b/>
                <w:spacing w:val="7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the</w:t>
            </w:r>
          </w:p>
          <w:p>
            <w:pPr>
              <w:pStyle w:val="13"/>
              <w:spacing w:before="2" w:line="238" w:lineRule="exact"/>
              <w:ind w:left="98" w:right="60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 xml:space="preserve">image and </w:t>
            </w:r>
            <w:r>
              <w:rPr>
                <w:rFonts w:ascii="Arial"/>
                <w:b/>
                <w:w w:val="105"/>
                <w:sz w:val="18"/>
                <w:shd w:val="clear" w:color="auto" w:fill="FFFF00"/>
              </w:rPr>
              <w:t>is</w:t>
            </w:r>
            <w:r>
              <w:rPr>
                <w:rFonts w:ascii="Arial"/>
                <w:b/>
                <w:spacing w:val="1"/>
                <w:w w:val="105"/>
                <w:sz w:val="18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instructive</w:t>
            </w:r>
            <w:r>
              <w:rPr>
                <w:rFonts w:ascii="Calibri"/>
                <w:b/>
                <w:spacing w:val="2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for</w:t>
            </w:r>
          </w:p>
        </w:tc>
        <w:tc>
          <w:tcPr>
            <w:tcW w:w="22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29" w:lineRule="exact"/>
              <w:ind w:left="9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The</w:t>
            </w:r>
            <w:r>
              <w:rPr>
                <w:rFonts w:ascii="Calibri"/>
                <w:b/>
                <w:spacing w:val="7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effectiveness</w:t>
            </w:r>
            <w:r>
              <w:rPr>
                <w:rFonts w:ascii="Calibri"/>
                <w:b/>
                <w:spacing w:val="9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of</w:t>
            </w:r>
            <w:r>
              <w:rPr>
                <w:rFonts w:ascii="Calibri"/>
                <w:b/>
                <w:spacing w:val="10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the</w:t>
            </w:r>
          </w:p>
          <w:p>
            <w:pPr>
              <w:pStyle w:val="13"/>
              <w:ind w:left="9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caption</w:t>
            </w:r>
            <w:r>
              <w:rPr>
                <w:rFonts w:ascii="Calibri"/>
                <w:b/>
                <w:spacing w:val="1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is</w:t>
            </w:r>
            <w:r>
              <w:rPr>
                <w:rFonts w:ascii="Calibri"/>
                <w:b/>
                <w:spacing w:val="4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not</w:t>
            </w:r>
            <w:r>
              <w:rPr>
                <w:rFonts w:ascii="Calibri"/>
                <w:b/>
                <w:spacing w:val="1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that</w:t>
            </w:r>
          </w:p>
          <w:p>
            <w:pPr>
              <w:pStyle w:val="13"/>
              <w:spacing w:before="6" w:line="233" w:lineRule="exact"/>
              <w:ind w:left="9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much</w:t>
            </w:r>
            <w:r>
              <w:rPr>
                <w:rFonts w:ascii="Calibri"/>
                <w:b/>
                <w:spacing w:val="-7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good.</w:t>
            </w: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</w:trPr>
        <w:tc>
          <w:tcPr>
            <w:tcW w:w="533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64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34" w:lineRule="exact"/>
              <w:ind w:left="10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  <w:shd w:val="clear" w:color="auto" w:fill="FFFF00"/>
              </w:rPr>
              <w:t>Image-captioning</w:t>
            </w: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before="1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network</w:t>
            </w:r>
          </w:p>
        </w:tc>
        <w:tc>
          <w:tcPr>
            <w:tcW w:w="192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before="1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guiding</w:t>
            </w:r>
            <w:r>
              <w:rPr>
                <w:rFonts w:ascii="Calibri"/>
                <w:b/>
                <w:spacing w:val="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the</w:t>
            </w:r>
          </w:p>
        </w:tc>
        <w:tc>
          <w:tcPr>
            <w:tcW w:w="22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" w:hRule="atLeast"/>
        </w:trPr>
        <w:tc>
          <w:tcPr>
            <w:tcW w:w="533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64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33" w:lineRule="exact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attention</w:t>
            </w:r>
            <w:r>
              <w:rPr>
                <w:rFonts w:ascii="Calibri"/>
                <w:b/>
                <w:spacing w:val="9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to</w:t>
            </w:r>
            <w:r>
              <w:rPr>
                <w:rFonts w:ascii="Calibri"/>
                <w:b/>
                <w:spacing w:val="9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exploit</w:t>
            </w:r>
          </w:p>
        </w:tc>
        <w:tc>
          <w:tcPr>
            <w:tcW w:w="22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" w:hRule="atLeast"/>
        </w:trPr>
        <w:tc>
          <w:tcPr>
            <w:tcW w:w="533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467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64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6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92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spacing w:line="231" w:lineRule="exact"/>
              <w:ind w:left="98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  <w:shd w:val="clear" w:color="auto" w:fill="FFFF00"/>
              </w:rPr>
              <w:t>image’s</w:t>
            </w:r>
            <w:r>
              <w:rPr>
                <w:rFonts w:ascii="Calibri" w:hAnsi="Calibri"/>
                <w:b/>
                <w:spacing w:val="7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 w:hAnsi="Calibri"/>
                <w:b/>
                <w:sz w:val="20"/>
                <w:shd w:val="clear" w:color="auto" w:fill="FFFF00"/>
              </w:rPr>
              <w:t>fine</w:t>
            </w:r>
          </w:p>
        </w:tc>
        <w:tc>
          <w:tcPr>
            <w:tcW w:w="2288" w:type="dxa"/>
            <w:tcBorders>
              <w:top w:val="nil"/>
              <w:bottom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18"/>
              </w:rPr>
            </w:pP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533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7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64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688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28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spacing w:line="225" w:lineRule="exact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grained</w:t>
            </w:r>
            <w:r>
              <w:rPr>
                <w:rFonts w:ascii="Calibri"/>
                <w:b/>
                <w:spacing w:val="20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local</w:t>
            </w:r>
          </w:p>
          <w:p>
            <w:pPr>
              <w:pStyle w:val="13"/>
              <w:spacing w:line="234" w:lineRule="exact"/>
              <w:ind w:left="98"/>
              <w:rPr>
                <w:rFonts w:ascii="Arial"/>
                <w:b/>
                <w:sz w:val="18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information</w:t>
            </w:r>
            <w:r>
              <w:rPr>
                <w:rFonts w:ascii="Arial"/>
                <w:b/>
                <w:w w:val="105"/>
                <w:sz w:val="18"/>
                <w:shd w:val="clear" w:color="auto" w:fill="FFFF00"/>
              </w:rPr>
              <w:t>.</w:t>
            </w:r>
          </w:p>
        </w:tc>
        <w:tc>
          <w:tcPr>
            <w:tcW w:w="2288" w:type="dxa"/>
            <w:tcBorders>
              <w:top w:val="nil"/>
            </w:tcBorders>
            <w:shd w:val="clear" w:color="auto" w:fill="DDE8F6"/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5" w:hRule="atLeast"/>
        </w:trPr>
        <w:tc>
          <w:tcPr>
            <w:tcW w:w="533" w:type="dxa"/>
            <w:tcBorders>
              <w:bottom w:val="nil"/>
            </w:tcBorders>
          </w:tcPr>
          <w:p>
            <w:pPr>
              <w:pStyle w:val="13"/>
              <w:spacing w:before="9"/>
              <w:ind w:left="0"/>
              <w:rPr>
                <w:sz w:val="22"/>
              </w:rPr>
            </w:pPr>
          </w:p>
          <w:p>
            <w:pPr>
              <w:pStyle w:val="13"/>
              <w:spacing w:before="1"/>
              <w:ind w:left="10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6.</w:t>
            </w:r>
          </w:p>
        </w:tc>
        <w:tc>
          <w:tcPr>
            <w:tcW w:w="1467" w:type="dxa"/>
            <w:tcBorders>
              <w:bottom w:val="nil"/>
            </w:tcBorders>
          </w:tcPr>
          <w:p>
            <w:pPr>
              <w:pStyle w:val="13"/>
              <w:spacing w:before="9"/>
              <w:ind w:left="0"/>
              <w:rPr>
                <w:sz w:val="22"/>
              </w:rPr>
            </w:pPr>
          </w:p>
          <w:p>
            <w:pPr>
              <w:pStyle w:val="13"/>
              <w:spacing w:before="1"/>
              <w:ind w:left="118" w:right="9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Hindwai,2020</w:t>
            </w:r>
          </w:p>
        </w:tc>
        <w:tc>
          <w:tcPr>
            <w:tcW w:w="1964" w:type="dxa"/>
            <w:tcBorders>
              <w:bottom w:val="nil"/>
            </w:tcBorders>
          </w:tcPr>
          <w:p>
            <w:pPr>
              <w:pStyle w:val="13"/>
              <w:spacing w:line="264" w:lineRule="exact"/>
              <w:ind w:left="102" w:right="26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  <w:shd w:val="clear" w:color="auto" w:fill="FFFF00"/>
              </w:rPr>
              <w:t>Automatic Image</w:t>
            </w:r>
            <w:r>
              <w:rPr>
                <w:rFonts w:ascii="Calibri"/>
                <w:b/>
                <w:spacing w:val="-47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Captioning</w:t>
            </w:r>
          </w:p>
        </w:tc>
        <w:tc>
          <w:tcPr>
            <w:tcW w:w="1688" w:type="dxa"/>
            <w:tcBorders>
              <w:bottom w:val="nil"/>
            </w:tcBorders>
          </w:tcPr>
          <w:p>
            <w:pPr>
              <w:pStyle w:val="13"/>
              <w:spacing w:before="9"/>
              <w:ind w:left="0"/>
              <w:rPr>
                <w:sz w:val="22"/>
              </w:rPr>
            </w:pPr>
          </w:p>
          <w:p>
            <w:pPr>
              <w:pStyle w:val="13"/>
              <w:spacing w:before="1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ResNet50</w:t>
            </w:r>
          </w:p>
        </w:tc>
        <w:tc>
          <w:tcPr>
            <w:tcW w:w="1928" w:type="dxa"/>
            <w:tcBorders>
              <w:bottom w:val="nil"/>
            </w:tcBorders>
          </w:tcPr>
          <w:p>
            <w:pPr>
              <w:pStyle w:val="13"/>
              <w:spacing w:before="1" w:line="256" w:lineRule="auto"/>
              <w:ind w:left="98" w:right="302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It is able to</w:t>
            </w:r>
            <w:r>
              <w:rPr>
                <w:rFonts w:ascii="Calibri"/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generate</w:t>
            </w:r>
            <w:r>
              <w:rPr>
                <w:rFonts w:ascii="Calibri"/>
                <w:b/>
                <w:spacing w:val="14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good</w:t>
            </w:r>
          </w:p>
        </w:tc>
        <w:tc>
          <w:tcPr>
            <w:tcW w:w="2288" w:type="dxa"/>
            <w:tcBorders>
              <w:bottom w:val="nil"/>
            </w:tcBorders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9CC1E4" w:sz="4" w:space="0"/>
            <w:left w:val="single" w:color="9CC1E4" w:sz="4" w:space="0"/>
            <w:bottom w:val="single" w:color="9CC1E4" w:sz="4" w:space="0"/>
            <w:right w:val="single" w:color="9CC1E4" w:sz="4" w:space="0"/>
            <w:insideH w:val="single" w:color="9CC1E4" w:sz="4" w:space="0"/>
            <w:insideV w:val="single" w:color="9CC1E4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49" w:hRule="atLeast"/>
        </w:trPr>
        <w:tc>
          <w:tcPr>
            <w:tcW w:w="533" w:type="dxa"/>
            <w:tcBorders>
              <w:top w:val="nil"/>
            </w:tcBorders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67" w:type="dxa"/>
            <w:tcBorders>
              <w:top w:val="nil"/>
            </w:tcBorders>
          </w:tcPr>
          <w:p>
            <w:pPr>
              <w:pStyle w:val="13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64" w:type="dxa"/>
            <w:tcBorders>
              <w:top w:val="nil"/>
            </w:tcBorders>
          </w:tcPr>
          <w:p>
            <w:pPr>
              <w:pStyle w:val="13"/>
              <w:spacing w:before="8" w:line="244" w:lineRule="auto"/>
              <w:ind w:left="102" w:right="453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  <w:shd w:val="clear" w:color="auto" w:fill="FFFF00"/>
              </w:rPr>
              <w:t>Based on</w:t>
            </w:r>
            <w:r>
              <w:rPr>
                <w:rFonts w:ascii="Calibri"/>
                <w:b/>
                <w:spacing w:val="1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ResNet50</w:t>
            </w:r>
            <w:r>
              <w:rPr>
                <w:rFonts w:ascii="Calibri"/>
                <w:b/>
                <w:spacing w:val="7"/>
                <w:sz w:val="22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and</w:t>
            </w:r>
            <w:r>
              <w:rPr>
                <w:rFonts w:ascii="Calibri"/>
                <w:b/>
                <w:spacing w:val="1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LSTM with Soft</w:t>
            </w:r>
            <w:r>
              <w:rPr>
                <w:rFonts w:ascii="Calibri"/>
                <w:b/>
                <w:spacing w:val="-47"/>
                <w:sz w:val="22"/>
              </w:rPr>
              <w:t xml:space="preserve"> </w:t>
            </w:r>
            <w:r>
              <w:rPr>
                <w:rFonts w:ascii="Calibri"/>
                <w:b/>
                <w:sz w:val="22"/>
                <w:shd w:val="clear" w:color="auto" w:fill="FFFF00"/>
              </w:rPr>
              <w:t>Attention.</w:t>
            </w:r>
          </w:p>
        </w:tc>
        <w:tc>
          <w:tcPr>
            <w:tcW w:w="1688" w:type="dxa"/>
            <w:tcBorders>
              <w:top w:val="nil"/>
            </w:tcBorders>
          </w:tcPr>
          <w:p>
            <w:pPr>
              <w:pStyle w:val="13"/>
              <w:spacing w:line="216" w:lineRule="exact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+LSTM+BLEU+</w:t>
            </w:r>
          </w:p>
          <w:p>
            <w:pPr>
              <w:pStyle w:val="13"/>
              <w:spacing w:line="242" w:lineRule="exact"/>
              <w:ind w:left="1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shd w:val="clear" w:color="auto" w:fill="FFFF00"/>
              </w:rPr>
              <w:t>CIDEr</w:t>
            </w:r>
            <w:r>
              <w:rPr>
                <w:rFonts w:ascii="Calibri"/>
                <w:b/>
                <w:spacing w:val="9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+</w:t>
            </w:r>
            <w:r>
              <w:rPr>
                <w:rFonts w:ascii="Calibri"/>
                <w:b/>
                <w:spacing w:val="9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METEOR</w:t>
            </w:r>
          </w:p>
        </w:tc>
        <w:tc>
          <w:tcPr>
            <w:tcW w:w="1928" w:type="dxa"/>
            <w:tcBorders>
              <w:top w:val="nil"/>
            </w:tcBorders>
          </w:tcPr>
          <w:p>
            <w:pPr>
              <w:pStyle w:val="13"/>
              <w:spacing w:line="216" w:lineRule="exact"/>
              <w:ind w:left="9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captions</w:t>
            </w:r>
            <w:r>
              <w:rPr>
                <w:rFonts w:ascii="Calibri"/>
                <w:b/>
                <w:spacing w:val="-12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for</w:t>
            </w:r>
            <w:r>
              <w:rPr>
                <w:rFonts w:ascii="Calibri"/>
                <w:b/>
                <w:spacing w:val="-9"/>
                <w:w w:val="10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the</w:t>
            </w:r>
          </w:p>
          <w:p>
            <w:pPr>
              <w:pStyle w:val="13"/>
              <w:spacing w:line="247" w:lineRule="auto"/>
              <w:ind w:left="98" w:right="27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images</w:t>
            </w:r>
            <w:r>
              <w:rPr>
                <w:rFonts w:ascii="Calibri"/>
                <w:b/>
                <w:spacing w:val="1"/>
                <w:w w:val="105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automatically</w:t>
            </w:r>
            <w:r>
              <w:rPr>
                <w:rFonts w:ascii="Calibri"/>
                <w:b/>
                <w:spacing w:val="24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and</w:t>
            </w:r>
            <w:r>
              <w:rPr>
                <w:rFonts w:ascii="Calibri"/>
                <w:b/>
                <w:spacing w:val="-42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training</w:t>
            </w:r>
            <w:r>
              <w:rPr>
                <w:rFonts w:ascii="Calibri"/>
                <w:b/>
                <w:spacing w:val="1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process</w:t>
            </w:r>
            <w:r>
              <w:rPr>
                <w:rFonts w:ascii="Calibri"/>
                <w:b/>
                <w:spacing w:val="15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/>
                <w:b/>
                <w:sz w:val="20"/>
                <w:shd w:val="clear" w:color="auto" w:fill="FFFF00"/>
              </w:rPr>
              <w:t>is</w:t>
            </w:r>
            <w:r>
              <w:rPr>
                <w:rFonts w:ascii="Calibri"/>
                <w:b/>
                <w:spacing w:val="-43"/>
                <w:sz w:val="20"/>
              </w:rPr>
              <w:t xml:space="preserve"> </w:t>
            </w:r>
            <w:r>
              <w:rPr>
                <w:rFonts w:ascii="Calibri"/>
                <w:b/>
                <w:w w:val="105"/>
                <w:sz w:val="20"/>
                <w:shd w:val="clear" w:color="auto" w:fill="FFFF00"/>
              </w:rPr>
              <w:t>easier.</w:t>
            </w:r>
          </w:p>
        </w:tc>
        <w:tc>
          <w:tcPr>
            <w:tcW w:w="2288" w:type="dxa"/>
            <w:tcBorders>
              <w:top w:val="nil"/>
            </w:tcBorders>
          </w:tcPr>
          <w:p>
            <w:pPr>
              <w:pStyle w:val="13"/>
              <w:spacing w:before="4"/>
              <w:ind w:left="0"/>
              <w:rPr>
                <w:sz w:val="18"/>
              </w:rPr>
            </w:pPr>
          </w:p>
          <w:p>
            <w:pPr>
              <w:pStyle w:val="13"/>
              <w:spacing w:before="1"/>
              <w:ind w:left="97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  <w:shd w:val="clear" w:color="auto" w:fill="FFFF00"/>
              </w:rPr>
              <w:t>It’s</w:t>
            </w:r>
            <w:r>
              <w:rPr>
                <w:rFonts w:ascii="Calibri" w:hAnsi="Calibri"/>
                <w:b/>
                <w:spacing w:val="7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 w:hAnsi="Calibri"/>
                <w:b/>
                <w:sz w:val="20"/>
                <w:shd w:val="clear" w:color="auto" w:fill="FFFF00"/>
              </w:rPr>
              <w:t>efficiency</w:t>
            </w:r>
            <w:r>
              <w:rPr>
                <w:rFonts w:ascii="Calibri" w:hAnsi="Calibri"/>
                <w:b/>
                <w:spacing w:val="9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 w:hAnsi="Calibri"/>
                <w:b/>
                <w:sz w:val="20"/>
                <w:shd w:val="clear" w:color="auto" w:fill="FFFF00"/>
              </w:rPr>
              <w:t>is</w:t>
            </w:r>
            <w:r>
              <w:rPr>
                <w:rFonts w:ascii="Calibri" w:hAnsi="Calibri"/>
                <w:b/>
                <w:spacing w:val="4"/>
                <w:sz w:val="20"/>
                <w:shd w:val="clear" w:color="auto" w:fill="FFFF00"/>
              </w:rPr>
              <w:t xml:space="preserve"> </w:t>
            </w:r>
            <w:r>
              <w:rPr>
                <w:rFonts w:ascii="Calibri" w:hAnsi="Calibri"/>
                <w:b/>
                <w:sz w:val="20"/>
                <w:shd w:val="clear" w:color="auto" w:fill="FFFF00"/>
              </w:rPr>
              <w:t>less.</w:t>
            </w:r>
          </w:p>
        </w:tc>
      </w:tr>
    </w:tbl>
    <w:p>
      <w:pPr>
        <w:spacing w:after="0"/>
        <w:rPr>
          <w:rFonts w:ascii="Calibri" w:hAnsi="Calibri"/>
          <w:sz w:val="20"/>
        </w:rPr>
        <w:sectPr>
          <w:pgSz w:w="12240" w:h="15840"/>
          <w:pgMar w:top="1500" w:right="580" w:bottom="280" w:left="1240" w:header="720" w:footer="720" w:gutter="0"/>
          <w:cols w:space="720" w:num="1"/>
        </w:sectPr>
      </w:pPr>
    </w:p>
    <w:p>
      <w:pPr>
        <w:spacing w:before="31"/>
        <w:ind w:left="632" w:right="0" w:firstLine="0"/>
        <w:jc w:val="left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Architecture</w:t>
      </w:r>
      <w:r>
        <w:rPr>
          <w:rFonts w:ascii="Calibri"/>
          <w:b/>
          <w:spacing w:val="4"/>
          <w:sz w:val="26"/>
        </w:rPr>
        <w:t xml:space="preserve"> </w:t>
      </w:r>
      <w:r>
        <w:rPr>
          <w:rFonts w:ascii="Calibri"/>
          <w:b/>
          <w:sz w:val="26"/>
        </w:rPr>
        <w:t>Diagram:</w:t>
      </w:r>
    </w:p>
    <w:p>
      <w:pPr>
        <w:pStyle w:val="8"/>
        <w:spacing w:before="7"/>
        <w:rPr>
          <w:b/>
          <w:sz w:val="15"/>
        </w:rPr>
      </w:pPr>
      <w:r>
        <w:pict>
          <v:group id="_x0000_s1069" o:spid="_x0000_s1069" o:spt="203" style="position:absolute;left:0pt;margin-left:90.35pt;margin-top:11.5pt;height:248.55pt;width:457.8pt;mso-position-horizontal-relative:page;mso-wrap-distance-bottom:0pt;mso-wrap-distance-top:0pt;z-index:-251629568;mso-width-relative:page;mso-height-relative:page;" coordorigin="1807,230" coordsize="9156,4971">
            <o:lock v:ext="edit"/>
            <v:rect id="_x0000_s1070" o:spid="_x0000_s1070" o:spt="1" style="position:absolute;left:1816;top:239;height:4952;width:9137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71" o:spid="_x0000_s1071" o:spt="75" type="#_x0000_t75" style="position:absolute;left:1960;top:501;height:4253;width:8849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072" o:spid="_x0000_s1072" style="position:absolute;left:1807;top:230;height:4971;width:9156;" fillcolor="#70AC46" filled="t" stroked="f" coordorigin="1807,230" coordsize="9156,4971" path="m10963,5200l1807,5200,1807,230,10963,230,10963,240,1826,240,1817,249,1826,249,1826,5184,1817,5184,1826,5191,10963,5191,10963,5200xm1826,249l1817,249,1826,240,1826,249xm10946,249l1826,249,1826,240,10946,240,10946,249xm10946,5191l10946,240,10954,249,10963,249,10963,5184,10954,5184,10946,5191xm10963,249l10954,249,10946,240,10963,240,10963,249xm1826,5191l1817,5184,1826,5184,1826,5191xm10946,5191l1826,5191,1826,5184,10946,5184,10946,5191xm10963,5191l10946,5191,10954,5184,10963,5184,10963,5191xe">
              <v:path arrowok="t"/>
              <v:fill on="t" focussize="0,0"/>
              <v:stroke on="f"/>
              <v:imagedata o:title=""/>
              <o:lock v:ext="edit"/>
            </v:shape>
            <w10:wrap type="topAndBottom"/>
          </v:group>
        </w:pict>
      </w:r>
    </w:p>
    <w:p>
      <w:pPr>
        <w:pStyle w:val="8"/>
        <w:spacing w:before="8"/>
        <w:rPr>
          <w:b/>
          <w:sz w:val="5"/>
        </w:rPr>
      </w:pPr>
    </w:p>
    <w:p>
      <w:pPr>
        <w:spacing w:after="0"/>
        <w:rPr>
          <w:sz w:val="5"/>
        </w:rPr>
        <w:sectPr>
          <w:pgSz w:w="12240" w:h="15840"/>
          <w:pgMar w:top="1320" w:right="580" w:bottom="280" w:left="1240" w:header="720" w:footer="720" w:gutter="0"/>
          <w:cols w:space="720" w:num="1"/>
        </w:sectPr>
      </w:pPr>
    </w:p>
    <w:p>
      <w:pPr>
        <w:pStyle w:val="8"/>
        <w:rPr>
          <w:b/>
          <w:sz w:val="26"/>
        </w:rPr>
      </w:pPr>
    </w:p>
    <w:p>
      <w:pPr>
        <w:spacing w:before="0" w:line="261" w:lineRule="auto"/>
        <w:ind w:left="632" w:right="0" w:firstLine="0"/>
        <w:jc w:val="both"/>
        <w:rPr>
          <w:sz w:val="26"/>
        </w:rPr>
      </w:pPr>
      <w:r>
        <w:pict>
          <v:shape id="_x0000_s1073" o:spid="_x0000_s1073" o:spt="202" type="#_x0000_t202" style="position:absolute;left:0pt;margin-left:322.3pt;margin-top:-35.4pt;height:14.5pt;width:7.3pt;mso-position-horizontal-relative:page;z-index:-2516367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90" w:lineRule="exact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w w:val="100"/>
                      <w:sz w:val="26"/>
                    </w:rPr>
                    <w:t>e</w:t>
                  </w:r>
                </w:p>
              </w:txbxContent>
            </v:textbox>
          </v:shape>
        </w:pict>
      </w:r>
      <w:r>
        <w:rPr>
          <w:sz w:val="26"/>
        </w:rPr>
        <w:t>Here,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gonna</w:t>
      </w:r>
      <w:r>
        <w:rPr>
          <w:spacing w:val="1"/>
          <w:sz w:val="26"/>
        </w:rPr>
        <w:t xml:space="preserve"> </w:t>
      </w:r>
      <w:r>
        <w:rPr>
          <w:sz w:val="26"/>
        </w:rPr>
        <w:t>input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sent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CNN</w:t>
      </w:r>
      <w:r>
        <w:rPr>
          <w:spacing w:val="-70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already</w:t>
      </w:r>
      <w:r>
        <w:rPr>
          <w:spacing w:val="1"/>
          <w:sz w:val="26"/>
        </w:rPr>
        <w:t xml:space="preserve"> </w:t>
      </w:r>
      <w:r>
        <w:rPr>
          <w:sz w:val="26"/>
        </w:rPr>
        <w:t>pre-trained</w:t>
      </w:r>
      <w:r>
        <w:rPr>
          <w:spacing w:val="1"/>
          <w:sz w:val="26"/>
        </w:rPr>
        <w:t xml:space="preserve"> </w:t>
      </w:r>
      <w:r>
        <w:rPr>
          <w:sz w:val="26"/>
        </w:rPr>
        <w:t>Xception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flickr8k</w:t>
      </w:r>
      <w:r>
        <w:rPr>
          <w:spacing w:val="-70"/>
          <w:sz w:val="26"/>
        </w:rPr>
        <w:t xml:space="preserve"> </w:t>
      </w:r>
      <w:r>
        <w:rPr>
          <w:sz w:val="26"/>
        </w:rPr>
        <w:t>dataset</w:t>
      </w:r>
      <w:r>
        <w:rPr>
          <w:spacing w:val="1"/>
          <w:sz w:val="26"/>
        </w:rPr>
        <w:t xml:space="preserve"> </w:t>
      </w:r>
      <w:r>
        <w:rPr>
          <w:sz w:val="26"/>
        </w:rPr>
        <w:t>then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take</w:t>
      </w:r>
      <w:r>
        <w:rPr>
          <w:spacing w:val="1"/>
          <w:sz w:val="26"/>
        </w:rPr>
        <w:t xml:space="preserve"> </w:t>
      </w:r>
      <w:r>
        <w:rPr>
          <w:sz w:val="26"/>
        </w:rPr>
        <w:t>feature</w:t>
      </w:r>
      <w:r>
        <w:rPr>
          <w:spacing w:val="-70"/>
          <w:sz w:val="26"/>
        </w:rPr>
        <w:t xml:space="preserve"> </w:t>
      </w:r>
      <w:r>
        <w:rPr>
          <w:sz w:val="26"/>
        </w:rPr>
        <w:t>vector</w:t>
      </w:r>
      <w:r>
        <w:rPr>
          <w:spacing w:val="-11"/>
          <w:sz w:val="26"/>
        </w:rPr>
        <w:t xml:space="preserve"> </w:t>
      </w:r>
      <w:r>
        <w:rPr>
          <w:sz w:val="26"/>
        </w:rPr>
        <w:t>of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output</w:t>
      </w:r>
      <w:r>
        <w:rPr>
          <w:spacing w:val="-15"/>
          <w:sz w:val="26"/>
        </w:rPr>
        <w:t xml:space="preserve"> </w:t>
      </w:r>
      <w:r>
        <w:rPr>
          <w:sz w:val="26"/>
        </w:rPr>
        <w:t>from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CNN.</w:t>
      </w:r>
      <w:r>
        <w:rPr>
          <w:spacing w:val="-70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then</w:t>
      </w:r>
      <w:r>
        <w:rPr>
          <w:spacing w:val="1"/>
          <w:sz w:val="26"/>
        </w:rPr>
        <w:t xml:space="preserve"> </w:t>
      </w:r>
      <w:r>
        <w:rPr>
          <w:sz w:val="26"/>
        </w:rPr>
        <w:t>sending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another</w:t>
      </w:r>
      <w:r>
        <w:rPr>
          <w:spacing w:val="1"/>
          <w:sz w:val="26"/>
        </w:rPr>
        <w:t xml:space="preserve"> </w:t>
      </w:r>
      <w:r>
        <w:rPr>
          <w:sz w:val="26"/>
        </w:rPr>
        <w:t>linear</w:t>
      </w:r>
      <w:r>
        <w:rPr>
          <w:spacing w:val="1"/>
          <w:sz w:val="26"/>
        </w:rPr>
        <w:t xml:space="preserve"> </w:t>
      </w:r>
      <w:r>
        <w:rPr>
          <w:sz w:val="26"/>
        </w:rPr>
        <w:t>layer</w:t>
      </w:r>
      <w:r>
        <w:rPr>
          <w:spacing w:val="1"/>
          <w:sz w:val="26"/>
        </w:rPr>
        <w:t xml:space="preserve"> </w:t>
      </w:r>
      <w:r>
        <w:rPr>
          <w:sz w:val="26"/>
        </w:rPr>
        <w:t>where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map it to the input of LSTM. The</w:t>
      </w:r>
      <w:r>
        <w:rPr>
          <w:spacing w:val="1"/>
          <w:sz w:val="26"/>
        </w:rPr>
        <w:t xml:space="preserve"> </w:t>
      </w:r>
      <w:r>
        <w:rPr>
          <w:sz w:val="26"/>
        </w:rPr>
        <w:t>size of the output from the linear</w:t>
      </w:r>
      <w:r>
        <w:rPr>
          <w:spacing w:val="1"/>
          <w:sz w:val="26"/>
        </w:rPr>
        <w:t xml:space="preserve"> </w:t>
      </w:r>
      <w:r>
        <w:rPr>
          <w:sz w:val="26"/>
        </w:rPr>
        <w:t>layer</w:t>
      </w:r>
      <w:r>
        <w:rPr>
          <w:spacing w:val="-8"/>
          <w:sz w:val="26"/>
        </w:rPr>
        <w:t xml:space="preserve"> </w:t>
      </w:r>
      <w:r>
        <w:rPr>
          <w:sz w:val="26"/>
        </w:rPr>
        <w:t>would</w:t>
      </w:r>
      <w:r>
        <w:rPr>
          <w:spacing w:val="-14"/>
          <w:sz w:val="26"/>
        </w:rPr>
        <w:t xml:space="preserve"> </w:t>
      </w:r>
      <w:r>
        <w:rPr>
          <w:sz w:val="26"/>
        </w:rPr>
        <w:t>be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embedded</w:t>
      </w:r>
      <w:r>
        <w:rPr>
          <w:spacing w:val="-15"/>
          <w:sz w:val="26"/>
        </w:rPr>
        <w:t xml:space="preserve"> </w:t>
      </w:r>
      <w:r>
        <w:rPr>
          <w:sz w:val="26"/>
        </w:rPr>
        <w:t>size</w:t>
      </w:r>
      <w:r>
        <w:rPr>
          <w:spacing w:val="-70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then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would</w:t>
      </w:r>
      <w:r>
        <w:rPr>
          <w:spacing w:val="1"/>
          <w:sz w:val="26"/>
        </w:rPr>
        <w:t xml:space="preserve"> </w:t>
      </w:r>
      <w:r>
        <w:rPr>
          <w:sz w:val="26"/>
        </w:rPr>
        <w:t>output</w:t>
      </w:r>
      <w:r>
        <w:rPr>
          <w:spacing w:val="7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start token (&lt;start&gt;) and that start</w:t>
      </w:r>
      <w:r>
        <w:rPr>
          <w:spacing w:val="-70"/>
          <w:sz w:val="26"/>
        </w:rPr>
        <w:t xml:space="preserve"> </w:t>
      </w:r>
      <w:r>
        <w:rPr>
          <w:sz w:val="26"/>
        </w:rPr>
        <w:t>token will be the input for the next</w:t>
      </w:r>
      <w:r>
        <w:rPr>
          <w:spacing w:val="-70"/>
          <w:sz w:val="26"/>
        </w:rPr>
        <w:t xml:space="preserve"> </w:t>
      </w:r>
      <w:r>
        <w:rPr>
          <w:sz w:val="26"/>
        </w:rPr>
        <w:t>step</w:t>
      </w:r>
      <w:r>
        <w:rPr>
          <w:spacing w:val="1"/>
          <w:sz w:val="26"/>
        </w:rPr>
        <w:t xml:space="preserve"> </w:t>
      </w:r>
      <w:r>
        <w:rPr>
          <w:sz w:val="26"/>
        </w:rPr>
        <w:t>then</w:t>
      </w:r>
      <w:r>
        <w:rPr>
          <w:spacing w:val="1"/>
          <w:sz w:val="26"/>
        </w:rPr>
        <w:t xml:space="preserve"> </w:t>
      </w:r>
      <w:r>
        <w:rPr>
          <w:sz w:val="26"/>
        </w:rPr>
        <w:t>start</w:t>
      </w:r>
      <w:r>
        <w:rPr>
          <w:spacing w:val="1"/>
          <w:sz w:val="26"/>
        </w:rPr>
        <w:t xml:space="preserve"> </w:t>
      </w:r>
      <w:r>
        <w:rPr>
          <w:sz w:val="26"/>
        </w:rPr>
        <w:t>predicting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70"/>
          <w:sz w:val="26"/>
        </w:rPr>
        <w:t xml:space="preserve"> </w:t>
      </w:r>
      <w:r>
        <w:rPr>
          <w:sz w:val="26"/>
        </w:rPr>
        <w:t>actual</w:t>
      </w:r>
      <w:r>
        <w:rPr>
          <w:spacing w:val="-1"/>
          <w:sz w:val="26"/>
        </w:rPr>
        <w:t xml:space="preserve"> </w:t>
      </w:r>
      <w:r>
        <w:rPr>
          <w:sz w:val="26"/>
        </w:rPr>
        <w:t>contents</w:t>
      </w:r>
      <w:r>
        <w:rPr>
          <w:spacing w:val="9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in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image.</w:t>
      </w:r>
    </w:p>
    <w:p>
      <w:pPr>
        <w:spacing w:before="150" w:line="261" w:lineRule="auto"/>
        <w:ind w:left="632" w:right="0" w:firstLine="0"/>
        <w:jc w:val="both"/>
        <w:rPr>
          <w:sz w:val="26"/>
        </w:rPr>
      </w:pPr>
      <w:r>
        <w:rPr>
          <w:sz w:val="26"/>
        </w:rPr>
        <w:t>There</w:t>
      </w:r>
      <w:r>
        <w:rPr>
          <w:spacing w:val="-13"/>
          <w:sz w:val="26"/>
        </w:rPr>
        <w:t xml:space="preserve"> </w:t>
      </w:r>
      <w:r>
        <w:rPr>
          <w:sz w:val="26"/>
        </w:rPr>
        <w:t>is</w:t>
      </w:r>
      <w:r>
        <w:rPr>
          <w:spacing w:val="-12"/>
          <w:sz w:val="26"/>
        </w:rPr>
        <w:t xml:space="preserve"> </w:t>
      </w:r>
      <w:r>
        <w:rPr>
          <w:sz w:val="26"/>
        </w:rPr>
        <w:t>of</w:t>
      </w:r>
      <w:r>
        <w:rPr>
          <w:spacing w:val="-9"/>
          <w:sz w:val="26"/>
        </w:rPr>
        <w:t xml:space="preserve"> </w:t>
      </w:r>
      <w:r>
        <w:rPr>
          <w:sz w:val="26"/>
        </w:rPr>
        <w:t>a</w:t>
      </w:r>
      <w:r>
        <w:rPr>
          <w:spacing w:val="-12"/>
          <w:sz w:val="26"/>
        </w:rPr>
        <w:t xml:space="preserve"> </w:t>
      </w:r>
      <w:r>
        <w:rPr>
          <w:sz w:val="26"/>
        </w:rPr>
        <w:t>difference</w:t>
      </w:r>
      <w:r>
        <w:rPr>
          <w:spacing w:val="-9"/>
          <w:sz w:val="26"/>
        </w:rPr>
        <w:t xml:space="preserve"> </w:t>
      </w:r>
      <w:r>
        <w:rPr>
          <w:sz w:val="26"/>
        </w:rPr>
        <w:t>how</w:t>
      </w:r>
      <w:r>
        <w:rPr>
          <w:spacing w:val="-15"/>
          <w:sz w:val="26"/>
        </w:rPr>
        <w:t xml:space="preserve"> </w:t>
      </w:r>
      <w:r>
        <w:rPr>
          <w:sz w:val="26"/>
        </w:rPr>
        <w:t>we</w:t>
      </w:r>
      <w:r>
        <w:rPr>
          <w:spacing w:val="-6"/>
          <w:sz w:val="26"/>
        </w:rPr>
        <w:t xml:space="preserve"> </w:t>
      </w:r>
      <w:r>
        <w:rPr>
          <w:sz w:val="26"/>
        </w:rPr>
        <w:t>do</w:t>
      </w:r>
      <w:r>
        <w:rPr>
          <w:spacing w:val="-70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at</w:t>
      </w:r>
      <w:r>
        <w:rPr>
          <w:spacing w:val="1"/>
          <w:sz w:val="26"/>
        </w:rPr>
        <w:t xml:space="preserve"> </w:t>
      </w:r>
      <w:r>
        <w:rPr>
          <w:sz w:val="26"/>
        </w:rPr>
        <w:t>training</w:t>
      </w:r>
      <w:r>
        <w:rPr>
          <w:spacing w:val="1"/>
          <w:sz w:val="26"/>
        </w:rPr>
        <w:t xml:space="preserve"> </w:t>
      </w:r>
      <w:r>
        <w:rPr>
          <w:sz w:val="26"/>
        </w:rPr>
        <w:t>time</w:t>
      </w:r>
      <w:r>
        <w:rPr>
          <w:spacing w:val="1"/>
          <w:sz w:val="26"/>
        </w:rPr>
        <w:t xml:space="preserve"> </w:t>
      </w:r>
      <w:r>
        <w:rPr>
          <w:sz w:val="26"/>
        </w:rPr>
        <w:t>versus</w:t>
      </w:r>
      <w:r>
        <w:rPr>
          <w:spacing w:val="-70"/>
          <w:sz w:val="26"/>
        </w:rPr>
        <w:t xml:space="preserve"> </w:t>
      </w:r>
      <w:r>
        <w:rPr>
          <w:sz w:val="26"/>
        </w:rPr>
        <w:t>testing.so</w:t>
      </w:r>
      <w:r>
        <w:rPr>
          <w:spacing w:val="1"/>
          <w:sz w:val="26"/>
        </w:rPr>
        <w:t xml:space="preserve"> </w:t>
      </w:r>
      <w:r>
        <w:rPr>
          <w:sz w:val="26"/>
        </w:rPr>
        <w:t>during</w:t>
      </w:r>
      <w:r>
        <w:rPr>
          <w:spacing w:val="1"/>
          <w:sz w:val="26"/>
        </w:rPr>
        <w:t xml:space="preserve"> </w:t>
      </w:r>
      <w:r>
        <w:rPr>
          <w:sz w:val="26"/>
        </w:rPr>
        <w:t>testing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70"/>
          <w:sz w:val="26"/>
        </w:rPr>
        <w:t xml:space="preserve"> </w:t>
      </w:r>
      <w:r>
        <w:rPr>
          <w:sz w:val="26"/>
        </w:rPr>
        <w:t>images that</w:t>
      </w:r>
      <w:r>
        <w:rPr>
          <w:spacing w:val="6"/>
          <w:sz w:val="26"/>
        </w:rPr>
        <w:t xml:space="preserve"> </w:t>
      </w:r>
      <w:r>
        <w:rPr>
          <w:sz w:val="26"/>
        </w:rPr>
        <w:t>we</w:t>
      </w:r>
      <w:r>
        <w:rPr>
          <w:spacing w:val="3"/>
          <w:sz w:val="26"/>
        </w:rPr>
        <w:t xml:space="preserve"> </w:t>
      </w:r>
      <w:r>
        <w:rPr>
          <w:sz w:val="26"/>
        </w:rPr>
        <w:t>don’t</w:t>
      </w:r>
      <w:r>
        <w:rPr>
          <w:spacing w:val="7"/>
          <w:sz w:val="26"/>
        </w:rPr>
        <w:t xml:space="preserve"> </w:t>
      </w:r>
      <w:r>
        <w:rPr>
          <w:sz w:val="26"/>
        </w:rPr>
        <w:t>actually</w:t>
      </w:r>
    </w:p>
    <w:p>
      <w:pPr>
        <w:spacing w:before="75" w:line="261" w:lineRule="auto"/>
        <w:ind w:left="625" w:right="1301" w:firstLine="0"/>
        <w:jc w:val="both"/>
        <w:rPr>
          <w:sz w:val="26"/>
        </w:rPr>
      </w:pPr>
      <w:r>
        <w:br w:type="column"/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correct</w:t>
      </w:r>
      <w:r>
        <w:rPr>
          <w:spacing w:val="1"/>
          <w:sz w:val="26"/>
        </w:rPr>
        <w:t xml:space="preserve"> </w:t>
      </w:r>
      <w:r>
        <w:rPr>
          <w:sz w:val="26"/>
        </w:rPr>
        <w:t>captions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73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what we are going to do is we will</w:t>
      </w:r>
      <w:r>
        <w:rPr>
          <w:spacing w:val="-70"/>
          <w:sz w:val="26"/>
        </w:rPr>
        <w:t xml:space="preserve"> </w:t>
      </w:r>
      <w:r>
        <w:rPr>
          <w:sz w:val="26"/>
        </w:rPr>
        <w:t>feed the the previous output as</w:t>
      </w:r>
      <w:r>
        <w:rPr>
          <w:spacing w:val="1"/>
          <w:sz w:val="26"/>
        </w:rPr>
        <w:t xml:space="preserve"> </w:t>
      </w:r>
      <w:r>
        <w:rPr>
          <w:sz w:val="26"/>
        </w:rPr>
        <w:t>the next input. During training we</w:t>
      </w:r>
      <w:r>
        <w:rPr>
          <w:spacing w:val="1"/>
          <w:sz w:val="26"/>
        </w:rPr>
        <w:t xml:space="preserve"> </w:t>
      </w:r>
      <w:r>
        <w:rPr>
          <w:sz w:val="26"/>
        </w:rPr>
        <w:t>are not gonna have that the input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next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output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previous. The descriptions of the</w:t>
      </w:r>
      <w:r>
        <w:rPr>
          <w:spacing w:val="1"/>
          <w:sz w:val="26"/>
        </w:rPr>
        <w:t xml:space="preserve"> </w:t>
      </w:r>
      <w:r>
        <w:rPr>
          <w:sz w:val="26"/>
        </w:rPr>
        <w:t>images</w:t>
      </w:r>
      <w:r>
        <w:rPr>
          <w:spacing w:val="1"/>
          <w:sz w:val="26"/>
        </w:rPr>
        <w:t xml:space="preserve"> </w:t>
      </w:r>
      <w:r>
        <w:rPr>
          <w:sz w:val="26"/>
        </w:rPr>
        <w:t>are obtained then</w:t>
      </w:r>
      <w:r>
        <w:rPr>
          <w:spacing w:val="1"/>
          <w:sz w:val="26"/>
        </w:rPr>
        <w:t xml:space="preserve"> </w:t>
      </w:r>
      <w:r>
        <w:rPr>
          <w:sz w:val="26"/>
        </w:rPr>
        <w:t>using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BLEU</w:t>
      </w:r>
      <w:r>
        <w:rPr>
          <w:spacing w:val="1"/>
          <w:sz w:val="26"/>
        </w:rPr>
        <w:t xml:space="preserve"> </w:t>
      </w:r>
      <w:r>
        <w:rPr>
          <w:sz w:val="26"/>
        </w:rPr>
        <w:t>score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suitable</w:t>
      </w:r>
      <w:r>
        <w:rPr>
          <w:spacing w:val="1"/>
          <w:sz w:val="26"/>
        </w:rPr>
        <w:t xml:space="preserve"> </w:t>
      </w:r>
      <w:r>
        <w:rPr>
          <w:sz w:val="26"/>
        </w:rPr>
        <w:t>caption is</w:t>
      </w:r>
      <w:r>
        <w:rPr>
          <w:spacing w:val="2"/>
          <w:sz w:val="26"/>
        </w:rPr>
        <w:t xml:space="preserve"> </w:t>
      </w:r>
      <w:r>
        <w:rPr>
          <w:sz w:val="26"/>
        </w:rPr>
        <w:t>generated.</w:t>
      </w:r>
    </w:p>
    <w:p>
      <w:pPr>
        <w:spacing w:before="152" w:line="261" w:lineRule="auto"/>
        <w:ind w:left="625" w:right="1301" w:firstLine="0"/>
        <w:jc w:val="both"/>
        <w:rPr>
          <w:sz w:val="26"/>
        </w:rPr>
      </w:pPr>
      <w:r>
        <w:rPr>
          <w:sz w:val="26"/>
        </w:rPr>
        <w:t>Xception model is an extension of</w:t>
      </w:r>
      <w:r>
        <w:rPr>
          <w:spacing w:val="-70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inception</w:t>
      </w:r>
      <w:r>
        <w:rPr>
          <w:spacing w:val="1"/>
          <w:sz w:val="26"/>
        </w:rPr>
        <w:t xml:space="preserve"> </w:t>
      </w:r>
      <w:r>
        <w:rPr>
          <w:sz w:val="26"/>
        </w:rPr>
        <w:t>Architecture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-70"/>
          <w:sz w:val="26"/>
        </w:rPr>
        <w:t xml:space="preserve"> </w:t>
      </w:r>
      <w:r>
        <w:rPr>
          <w:sz w:val="26"/>
        </w:rPr>
        <w:t>replaces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standard</w:t>
      </w:r>
      <w:r>
        <w:rPr>
          <w:spacing w:val="1"/>
          <w:sz w:val="26"/>
        </w:rPr>
        <w:t xml:space="preserve"> </w:t>
      </w:r>
      <w:r>
        <w:rPr>
          <w:sz w:val="26"/>
        </w:rPr>
        <w:t>Inception</w:t>
      </w:r>
      <w:r>
        <w:rPr>
          <w:spacing w:val="-70"/>
          <w:sz w:val="26"/>
        </w:rPr>
        <w:t xml:space="preserve"> </w:t>
      </w:r>
      <w:r>
        <w:rPr>
          <w:sz w:val="26"/>
        </w:rPr>
        <w:t>modules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depth</w:t>
      </w:r>
      <w:r>
        <w:rPr>
          <w:spacing w:val="1"/>
          <w:sz w:val="26"/>
        </w:rPr>
        <w:t xml:space="preserve"> </w:t>
      </w:r>
      <w:r>
        <w:rPr>
          <w:sz w:val="26"/>
        </w:rPr>
        <w:t>wise</w:t>
      </w:r>
      <w:r>
        <w:rPr>
          <w:spacing w:val="1"/>
          <w:sz w:val="26"/>
        </w:rPr>
        <w:t xml:space="preserve"> </w:t>
      </w:r>
      <w:r>
        <w:rPr>
          <w:sz w:val="26"/>
        </w:rPr>
        <w:t>seperable</w:t>
      </w:r>
      <w:r>
        <w:rPr>
          <w:spacing w:val="1"/>
          <w:sz w:val="26"/>
        </w:rPr>
        <w:t xml:space="preserve"> </w:t>
      </w:r>
      <w:r>
        <w:rPr>
          <w:sz w:val="26"/>
        </w:rPr>
        <w:t>convolutions.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4"/>
          <w:sz w:val="26"/>
        </w:rPr>
        <w:t xml:space="preserve"> </w:t>
      </w:r>
      <w:r>
        <w:rPr>
          <w:sz w:val="26"/>
        </w:rPr>
        <w:t>separated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3</w:t>
      </w:r>
      <w:r>
        <w:rPr>
          <w:spacing w:val="-2"/>
          <w:sz w:val="26"/>
        </w:rPr>
        <w:t xml:space="preserve"> </w:t>
      </w:r>
      <w:r>
        <w:rPr>
          <w:sz w:val="26"/>
        </w:rPr>
        <w:t>flows</w:t>
      </w:r>
    </w:p>
    <w:p>
      <w:pPr>
        <w:pStyle w:val="12"/>
        <w:numPr>
          <w:ilvl w:val="1"/>
          <w:numId w:val="6"/>
        </w:numPr>
        <w:tabs>
          <w:tab w:val="left" w:pos="1303"/>
        </w:tabs>
        <w:spacing w:before="171" w:after="0" w:line="322" w:lineRule="exact"/>
        <w:ind w:left="1302" w:right="0" w:hanging="339"/>
        <w:jc w:val="both"/>
        <w:rPr>
          <w:sz w:val="26"/>
        </w:rPr>
      </w:pPr>
      <w:r>
        <w:rPr>
          <w:sz w:val="26"/>
        </w:rPr>
        <w:t>Entry</w:t>
      </w:r>
      <w:r>
        <w:rPr>
          <w:spacing w:val="4"/>
          <w:sz w:val="26"/>
        </w:rPr>
        <w:t xml:space="preserve"> </w:t>
      </w:r>
      <w:r>
        <w:rPr>
          <w:sz w:val="26"/>
        </w:rPr>
        <w:t>flow</w:t>
      </w:r>
    </w:p>
    <w:p>
      <w:pPr>
        <w:pStyle w:val="12"/>
        <w:numPr>
          <w:ilvl w:val="1"/>
          <w:numId w:val="6"/>
        </w:numPr>
        <w:tabs>
          <w:tab w:val="left" w:pos="1303"/>
        </w:tabs>
        <w:spacing w:before="0" w:after="0" w:line="242" w:lineRule="auto"/>
        <w:ind w:left="1302" w:right="1301" w:hanging="339"/>
        <w:jc w:val="both"/>
        <w:rPr>
          <w:sz w:val="26"/>
        </w:rPr>
      </w:pPr>
      <w:r>
        <w:rPr>
          <w:sz w:val="26"/>
        </w:rPr>
        <w:t>Middle</w:t>
      </w:r>
      <w:r>
        <w:rPr>
          <w:spacing w:val="1"/>
          <w:sz w:val="26"/>
        </w:rPr>
        <w:t xml:space="preserve"> </w:t>
      </w:r>
      <w:r>
        <w:rPr>
          <w:sz w:val="26"/>
        </w:rPr>
        <w:t>flow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8</w:t>
      </w:r>
      <w:r>
        <w:rPr>
          <w:spacing w:val="1"/>
          <w:sz w:val="26"/>
        </w:rPr>
        <w:t xml:space="preserve"> </w:t>
      </w:r>
      <w:r>
        <w:rPr>
          <w:sz w:val="26"/>
        </w:rPr>
        <w:t>repetitions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same</w:t>
      </w:r>
      <w:r>
        <w:rPr>
          <w:spacing w:val="1"/>
          <w:sz w:val="26"/>
        </w:rPr>
        <w:t xml:space="preserve"> </w:t>
      </w:r>
      <w:r>
        <w:rPr>
          <w:sz w:val="26"/>
        </w:rPr>
        <w:t>block.</w:t>
      </w:r>
    </w:p>
    <w:p>
      <w:pPr>
        <w:pStyle w:val="12"/>
        <w:numPr>
          <w:ilvl w:val="1"/>
          <w:numId w:val="6"/>
        </w:numPr>
        <w:tabs>
          <w:tab w:val="left" w:pos="1303"/>
        </w:tabs>
        <w:spacing w:before="43" w:after="0" w:line="240" w:lineRule="auto"/>
        <w:ind w:left="1302" w:right="0" w:hanging="339"/>
        <w:jc w:val="both"/>
        <w:rPr>
          <w:sz w:val="26"/>
        </w:rPr>
      </w:pPr>
      <w:r>
        <w:rPr>
          <w:sz w:val="26"/>
        </w:rPr>
        <w:t>Exit flow.</w:t>
      </w:r>
    </w:p>
    <w:p>
      <w:pPr>
        <w:spacing w:after="0" w:line="240" w:lineRule="auto"/>
        <w:jc w:val="both"/>
        <w:rPr>
          <w:sz w:val="26"/>
        </w:rPr>
        <w:sectPr>
          <w:type w:val="continuous"/>
          <w:pgSz w:w="12240" w:h="15840"/>
          <w:pgMar w:top="1500" w:right="580" w:bottom="280" w:left="1240" w:header="720" w:footer="720" w:gutter="0"/>
          <w:cols w:equalWidth="0" w:num="2">
            <w:col w:w="4541" w:space="40"/>
            <w:col w:w="5839"/>
          </w:cols>
        </w:sectPr>
      </w:pPr>
    </w:p>
    <w:p>
      <w:pPr>
        <w:pStyle w:val="2"/>
        <w:tabs>
          <w:tab w:val="left" w:pos="3484"/>
          <w:tab w:val="left" w:pos="4200"/>
        </w:tabs>
        <w:spacing w:line="259" w:lineRule="auto"/>
        <w:ind w:firstLine="0"/>
        <w:rPr>
          <w:u w:val="none"/>
        </w:rPr>
      </w:pPr>
      <w:r>
        <w:rPr>
          <w:u w:val="thick"/>
        </w:rPr>
        <w:t>OVERCOMING</w:t>
      </w:r>
      <w:r>
        <w:rPr>
          <w:spacing w:val="1"/>
          <w:u w:val="none"/>
        </w:rPr>
        <w:t xml:space="preserve"> </w:t>
      </w:r>
      <w:r>
        <w:rPr>
          <w:u w:val="thick"/>
        </w:rPr>
        <w:t>CHALLENGES</w:t>
      </w:r>
      <w:r>
        <w:rPr>
          <w:u w:val="thick"/>
        </w:rPr>
        <w:tab/>
      </w:r>
      <w:r>
        <w:rPr>
          <w:u w:val="thick"/>
        </w:rPr>
        <w:tab/>
      </w:r>
      <w:r>
        <w:rPr>
          <w:spacing w:val="-4"/>
          <w:u w:val="thick"/>
        </w:rPr>
        <w:t>IN</w:t>
      </w:r>
      <w:r>
        <w:rPr>
          <w:spacing w:val="-72"/>
          <w:u w:val="none"/>
        </w:rPr>
        <w:t xml:space="preserve"> </w:t>
      </w:r>
      <w:r>
        <w:rPr>
          <w:u w:val="thick"/>
        </w:rPr>
        <w:t>AUTOMATED</w:t>
      </w:r>
      <w:r>
        <w:rPr>
          <w:u w:val="thick"/>
        </w:rPr>
        <w:tab/>
      </w:r>
      <w:r>
        <w:rPr>
          <w:spacing w:val="-2"/>
          <w:u w:val="thick"/>
        </w:rPr>
        <w:t>IMAGE</w:t>
      </w:r>
      <w:r>
        <w:rPr>
          <w:spacing w:val="-72"/>
          <w:u w:val="none"/>
        </w:rPr>
        <w:t xml:space="preserve"> </w:t>
      </w:r>
      <w:r>
        <w:rPr>
          <w:u w:val="thick"/>
        </w:rPr>
        <w:t>CAPTIONING</w:t>
      </w:r>
    </w:p>
    <w:p>
      <w:pPr>
        <w:tabs>
          <w:tab w:val="left" w:pos="2181"/>
          <w:tab w:val="left" w:pos="3166"/>
        </w:tabs>
        <w:spacing w:before="149" w:line="261" w:lineRule="auto"/>
        <w:ind w:left="632" w:right="0" w:firstLine="0"/>
        <w:jc w:val="both"/>
        <w:rPr>
          <w:sz w:val="26"/>
        </w:rPr>
      </w:pPr>
      <w:r>
        <w:rPr>
          <w:color w:val="313131"/>
          <w:sz w:val="26"/>
        </w:rPr>
        <w:t>Automatic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image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captioning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remains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challenging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despite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recent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impressive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progress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neural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image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captioning.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paper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appearing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at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2019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Conference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Computer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Vision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 Pattern Recognition (CVPR),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we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–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together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 xml:space="preserve">with  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several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other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address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three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main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challenges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bridging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semantic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gap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between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visual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scenes and language in order to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produce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diverse,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creative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human-like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captions.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Traditional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captioning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systems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suffer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from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lack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of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compositionality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naturalness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they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often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generate captions in a sequential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manner,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i.e.,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next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generated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word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depends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on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both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previous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word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image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feature. To address the issue of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lack of naturalness, we introduce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another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innovation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by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using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generative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adversarial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networks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(GANs) in training the captioner,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where</w:t>
      </w:r>
      <w:r>
        <w:rPr>
          <w:color w:val="313131"/>
          <w:sz w:val="26"/>
        </w:rPr>
        <w:tab/>
      </w:r>
      <w:r>
        <w:rPr>
          <w:color w:val="313131"/>
          <w:sz w:val="26"/>
        </w:rPr>
        <w:t>a</w:t>
      </w:r>
      <w:r>
        <w:rPr>
          <w:color w:val="313131"/>
          <w:sz w:val="26"/>
        </w:rPr>
        <w:tab/>
      </w:r>
      <w:r>
        <w:rPr>
          <w:color w:val="313131"/>
          <w:sz w:val="26"/>
        </w:rPr>
        <w:t>co-attention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discriminator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scores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“naturalness” of a sentence 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its fidelity to the image via a co-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attention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model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that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matches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fragments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of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visual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scenes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 the language generated 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vice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versa.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Co-attention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discriminator</w:t>
      </w:r>
      <w:r>
        <w:rPr>
          <w:color w:val="313131"/>
          <w:spacing w:val="4"/>
          <w:sz w:val="26"/>
        </w:rPr>
        <w:t xml:space="preserve"> </w:t>
      </w:r>
      <w:r>
        <w:rPr>
          <w:color w:val="313131"/>
          <w:sz w:val="26"/>
        </w:rPr>
        <w:t>judges</w:t>
      </w:r>
      <w:r>
        <w:rPr>
          <w:color w:val="313131"/>
          <w:spacing w:val="9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6"/>
          <w:sz w:val="26"/>
        </w:rPr>
        <w:t xml:space="preserve"> </w:t>
      </w:r>
      <w:r>
        <w:rPr>
          <w:color w:val="313131"/>
          <w:sz w:val="26"/>
        </w:rPr>
        <w:t>quality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of</w:t>
      </w:r>
    </w:p>
    <w:p>
      <w:pPr>
        <w:tabs>
          <w:tab w:val="left" w:pos="2594"/>
          <w:tab w:val="left" w:pos="3830"/>
        </w:tabs>
        <w:spacing w:before="69" w:line="261" w:lineRule="auto"/>
        <w:ind w:left="626" w:right="1300" w:firstLine="0"/>
        <w:jc w:val="both"/>
        <w:rPr>
          <w:sz w:val="26"/>
        </w:rPr>
      </w:pPr>
      <w:r>
        <w:br w:type="column"/>
      </w:r>
      <w:r>
        <w:rPr>
          <w:color w:val="313131"/>
          <w:sz w:val="26"/>
        </w:rPr>
        <w:t>a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caption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by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scoring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likelihood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of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generated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words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given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image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features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vice versa. Note that this scoring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is local (word and pixel level) 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not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at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global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representation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level.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IBM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group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Research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has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initiated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focused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efforts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called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Code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Risk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Analyzer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to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bring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security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compliance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analytics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to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DevSecOps.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Code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Risk Analyzer is a new feature of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IBM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Cloud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Continuous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Delivery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cloud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service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that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helps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provision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toolchains,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automate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builds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tests,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control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quality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with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analytics</w:t>
      </w:r>
      <w:r>
        <w:rPr>
          <w:color w:val="313131"/>
          <w:sz w:val="20"/>
        </w:rPr>
        <w:t>.</w:t>
      </w:r>
      <w:r>
        <w:rPr>
          <w:color w:val="313131"/>
          <w:sz w:val="26"/>
        </w:rPr>
        <w:t>In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the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Progress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of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automatic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image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captioning</w:t>
      </w:r>
      <w:r>
        <w:rPr>
          <w:color w:val="313131"/>
          <w:sz w:val="26"/>
        </w:rPr>
        <w:tab/>
      </w:r>
      <w:r>
        <w:rPr>
          <w:color w:val="313131"/>
          <w:sz w:val="26"/>
        </w:rPr>
        <w:t>and</w:t>
      </w:r>
      <w:r>
        <w:rPr>
          <w:color w:val="313131"/>
          <w:sz w:val="26"/>
        </w:rPr>
        <w:tab/>
      </w:r>
      <w:r>
        <w:rPr>
          <w:color w:val="313131"/>
          <w:sz w:val="26"/>
        </w:rPr>
        <w:t>scene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understanding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will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make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computer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vision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systems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more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reliable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for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use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personal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assistants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for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visually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impaired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people</w:t>
      </w:r>
      <w:r>
        <w:rPr>
          <w:color w:val="313131"/>
          <w:spacing w:val="70"/>
          <w:sz w:val="26"/>
        </w:rPr>
        <w:t xml:space="preserve"> </w:t>
      </w:r>
      <w:r>
        <w:rPr>
          <w:color w:val="313131"/>
          <w:sz w:val="26"/>
        </w:rPr>
        <w:t>and</w:t>
      </w:r>
      <w:r>
        <w:rPr>
          <w:color w:val="313131"/>
          <w:spacing w:val="69"/>
          <w:sz w:val="26"/>
        </w:rPr>
        <w:t xml:space="preserve"> </w:t>
      </w:r>
      <w:r>
        <w:rPr>
          <w:color w:val="313131"/>
          <w:sz w:val="26"/>
        </w:rPr>
        <w:t>in</w:t>
      </w:r>
      <w:r>
        <w:rPr>
          <w:color w:val="313131"/>
          <w:spacing w:val="69"/>
          <w:sz w:val="26"/>
        </w:rPr>
        <w:t xml:space="preserve"> </w:t>
      </w:r>
      <w:r>
        <w:rPr>
          <w:color w:val="313131"/>
          <w:sz w:val="26"/>
        </w:rPr>
        <w:t>improving</w:t>
      </w:r>
      <w:r>
        <w:rPr>
          <w:color w:val="313131"/>
          <w:spacing w:val="69"/>
          <w:sz w:val="26"/>
        </w:rPr>
        <w:t xml:space="preserve"> </w:t>
      </w:r>
      <w:r>
        <w:rPr>
          <w:color w:val="313131"/>
          <w:sz w:val="26"/>
        </w:rPr>
        <w:t>their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day-to-day life. The semantic gap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in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between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bridging</w:t>
      </w:r>
      <w:r>
        <w:rPr>
          <w:color w:val="313131"/>
          <w:spacing w:val="73"/>
          <w:sz w:val="26"/>
        </w:rPr>
        <w:t xml:space="preserve"> </w:t>
      </w:r>
      <w:r>
        <w:rPr>
          <w:color w:val="313131"/>
          <w:sz w:val="26"/>
        </w:rPr>
        <w:t>language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and vision points to the need for</w:t>
      </w:r>
      <w:r>
        <w:rPr>
          <w:color w:val="313131"/>
          <w:spacing w:val="1"/>
          <w:sz w:val="26"/>
        </w:rPr>
        <w:t xml:space="preserve"> </w:t>
      </w:r>
      <w:r>
        <w:rPr>
          <w:color w:val="313131"/>
          <w:sz w:val="26"/>
        </w:rPr>
        <w:t>incorporating common sense and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reasoning</w:t>
      </w:r>
      <w:r>
        <w:rPr>
          <w:color w:val="313131"/>
          <w:sz w:val="26"/>
        </w:rPr>
        <w:tab/>
      </w:r>
      <w:r>
        <w:rPr>
          <w:color w:val="313131"/>
          <w:sz w:val="26"/>
        </w:rPr>
        <w:t>into</w:t>
      </w:r>
      <w:r>
        <w:rPr>
          <w:color w:val="313131"/>
          <w:sz w:val="26"/>
        </w:rPr>
        <w:tab/>
      </w:r>
      <w:r>
        <w:rPr>
          <w:color w:val="313131"/>
          <w:sz w:val="26"/>
        </w:rPr>
        <w:t>scene</w:t>
      </w:r>
      <w:r>
        <w:rPr>
          <w:color w:val="313131"/>
          <w:spacing w:val="-70"/>
          <w:sz w:val="26"/>
        </w:rPr>
        <w:t xml:space="preserve"> </w:t>
      </w:r>
      <w:r>
        <w:rPr>
          <w:color w:val="313131"/>
          <w:sz w:val="26"/>
        </w:rPr>
        <w:t>understanding.</w:t>
      </w:r>
    </w:p>
    <w:p>
      <w:pPr>
        <w:spacing w:after="0" w:line="261" w:lineRule="auto"/>
        <w:jc w:val="both"/>
        <w:rPr>
          <w:sz w:val="26"/>
        </w:rPr>
        <w:sectPr>
          <w:pgSz w:w="12240" w:h="15840"/>
          <w:pgMar w:top="1280" w:right="580" w:bottom="280" w:left="1240" w:header="720" w:footer="720" w:gutter="0"/>
          <w:cols w:equalWidth="0" w:num="2">
            <w:col w:w="4540" w:space="40"/>
            <w:col w:w="5840"/>
          </w:cols>
        </w:sectPr>
      </w:pPr>
    </w:p>
    <w:p>
      <w:pPr>
        <w:pStyle w:val="5"/>
        <w:numPr>
          <w:ilvl w:val="0"/>
          <w:numId w:val="3"/>
        </w:numPr>
        <w:tabs>
          <w:tab w:val="left" w:pos="752"/>
        </w:tabs>
        <w:spacing w:before="70" w:after="0" w:line="410" w:lineRule="auto"/>
        <w:ind w:left="536" w:right="1835" w:firstLine="0"/>
        <w:jc w:val="left"/>
        <w:rPr>
          <w:rFonts w:ascii="Arial"/>
          <w:sz w:val="22"/>
        </w:rPr>
      </w:pPr>
      <w:r>
        <w:rPr>
          <w:rFonts w:ascii="Arial"/>
        </w:rPr>
        <w:t>PROJECT</w:t>
      </w:r>
      <w:r>
        <w:rPr>
          <w:rFonts w:ascii="Arial"/>
          <w:spacing w:val="2"/>
        </w:rPr>
        <w:t xml:space="preserve"> </w:t>
      </w:r>
      <w:r>
        <w:rPr>
          <w:rFonts w:ascii="Arial"/>
        </w:rPr>
        <w:t>WORK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(a)IDEA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FORMULATED</w:t>
      </w:r>
    </w:p>
    <w:p>
      <w:pPr>
        <w:pStyle w:val="8"/>
        <w:spacing w:before="6" w:line="280" w:lineRule="auto"/>
        <w:ind w:left="536" w:right="155"/>
        <w:jc w:val="both"/>
        <w:rPr>
          <w:rFonts w:ascii="Arial MT"/>
        </w:rPr>
      </w:pPr>
      <w:r>
        <w:rPr>
          <w:rFonts w:ascii="Arial MT"/>
        </w:rPr>
        <w:t>Basically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idea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formulated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67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CNN will be used for extracting features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from the image. We will be using a pre-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trained model calsled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Xception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.LSTM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will use the information from CNN 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generate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description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image.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Along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Adam optimization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learning</w:t>
      </w:r>
      <w:r>
        <w:rPr>
          <w:rFonts w:ascii="Arial MT"/>
          <w:spacing w:val="67"/>
        </w:rPr>
        <w:t xml:space="preserve"> </w:t>
      </w:r>
      <w:r>
        <w:rPr>
          <w:rFonts w:ascii="Arial MT"/>
        </w:rPr>
        <w:t>process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speeds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up.</w:t>
      </w:r>
    </w:p>
    <w:p>
      <w:pPr>
        <w:spacing w:before="0" w:line="240" w:lineRule="auto"/>
        <w:rPr>
          <w:sz w:val="26"/>
        </w:rPr>
      </w:pPr>
    </w:p>
    <w:p>
      <w:pPr>
        <w:spacing w:before="5" w:line="240" w:lineRule="auto"/>
        <w:rPr>
          <w:sz w:val="27"/>
        </w:rPr>
      </w:pPr>
    </w:p>
    <w:p>
      <w:pPr>
        <w:pStyle w:val="5"/>
        <w:numPr>
          <w:ilvl w:val="0"/>
          <w:numId w:val="7"/>
        </w:numPr>
        <w:tabs>
          <w:tab w:val="left" w:pos="848"/>
        </w:tabs>
        <w:spacing w:before="1" w:after="0" w:line="240" w:lineRule="auto"/>
        <w:ind w:left="848" w:right="0" w:hanging="315"/>
        <w:jc w:val="left"/>
        <w:rPr>
          <w:rFonts w:ascii="Arial"/>
        </w:rPr>
      </w:pPr>
      <w:r>
        <w:rPr>
          <w:rFonts w:ascii="Arial"/>
        </w:rPr>
        <w:t>ARCITECTURE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DIAGRAM</w:t>
      </w:r>
    </w:p>
    <w:p>
      <w:pPr>
        <w:pStyle w:val="8"/>
        <w:spacing w:before="5"/>
        <w:rPr>
          <w:rFonts w:ascii="Arial"/>
          <w:b/>
          <w:sz w:val="27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1078865</wp:posOffset>
            </wp:positionH>
            <wp:positionV relativeFrom="paragraph">
              <wp:posOffset>224790</wp:posOffset>
            </wp:positionV>
            <wp:extent cx="2883535" cy="1306830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251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7"/>
        <w:rPr>
          <w:rFonts w:ascii="Arial"/>
          <w:b/>
          <w:sz w:val="36"/>
        </w:rPr>
      </w:pPr>
    </w:p>
    <w:p>
      <w:pPr>
        <w:pStyle w:val="12"/>
        <w:numPr>
          <w:ilvl w:val="0"/>
          <w:numId w:val="7"/>
        </w:numPr>
        <w:tabs>
          <w:tab w:val="left" w:pos="834"/>
        </w:tabs>
        <w:spacing w:before="0" w:after="0" w:line="240" w:lineRule="auto"/>
        <w:ind w:left="833" w:right="0" w:hanging="30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DATASET</w:t>
      </w:r>
      <w:r>
        <w:rPr>
          <w:rFonts w:ascii="Arial"/>
          <w:b/>
          <w:spacing w:val="10"/>
          <w:sz w:val="24"/>
        </w:rPr>
        <w:t xml:space="preserve"> </w:t>
      </w:r>
      <w:r>
        <w:rPr>
          <w:rFonts w:ascii="Arial"/>
          <w:b/>
          <w:sz w:val="24"/>
        </w:rPr>
        <w:t>USED</w:t>
      </w:r>
    </w:p>
    <w:p>
      <w:pPr>
        <w:pStyle w:val="8"/>
        <w:spacing w:before="204" w:line="280" w:lineRule="auto"/>
        <w:ind w:left="536" w:right="154"/>
        <w:jc w:val="both"/>
        <w:rPr>
          <w:rFonts w:ascii="Arial MT"/>
        </w:rPr>
      </w:pPr>
      <w:r>
        <w:rPr>
          <w:rFonts w:ascii="Arial MT"/>
        </w:rPr>
        <w:t>There is a wide range of datasets 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automatic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image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description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research.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pictures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along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textual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descriptions in these datasets differ from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each other in certain aspects such as 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size,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format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descriptions.</w:t>
      </w:r>
    </w:p>
    <w:p>
      <w:pPr>
        <w:pStyle w:val="8"/>
        <w:spacing w:before="144" w:line="280" w:lineRule="auto"/>
        <w:ind w:left="536" w:right="155"/>
        <w:jc w:val="both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dataset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Flickr8K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dataset.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Flickr8k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dataset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consists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around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8,000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images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each paired with five different captions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which provide clear descriptions of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salient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entities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events.</w:t>
      </w:r>
    </w:p>
    <w:p>
      <w:pPr>
        <w:pStyle w:val="5"/>
        <w:numPr>
          <w:ilvl w:val="0"/>
          <w:numId w:val="7"/>
        </w:numPr>
        <w:tabs>
          <w:tab w:val="left" w:pos="846"/>
        </w:tabs>
        <w:spacing w:before="146" w:after="0" w:line="408" w:lineRule="auto"/>
        <w:ind w:left="536" w:right="2744" w:firstLine="0"/>
        <w:jc w:val="left"/>
        <w:rPr>
          <w:rFonts w:ascii="Arial"/>
        </w:rPr>
      </w:pPr>
      <w:r>
        <w:rPr>
          <w:rFonts w:ascii="Arial"/>
          <w:spacing w:val="-1"/>
        </w:rPr>
        <w:t>TECHNIQUE</w:t>
      </w:r>
      <w:r>
        <w:rPr>
          <w:rFonts w:ascii="Arial"/>
          <w:spacing w:val="-64"/>
        </w:rPr>
        <w:t xml:space="preserve"> </w:t>
      </w:r>
      <w:r>
        <w:rPr>
          <w:rFonts w:ascii="Arial"/>
        </w:rPr>
        <w:t>CNN:</w:t>
      </w:r>
    </w:p>
    <w:p>
      <w:pPr>
        <w:pStyle w:val="8"/>
        <w:spacing w:before="7"/>
        <w:rPr>
          <w:rFonts w:ascii="Arial"/>
          <w:b/>
          <w:sz w:val="6"/>
        </w:rPr>
      </w:pPr>
      <w:r>
        <w:br w:type="column"/>
      </w:r>
    </w:p>
    <w:p>
      <w:pPr>
        <w:pStyle w:val="8"/>
        <w:ind w:left="4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780665" cy="1234440"/>
            <wp:effectExtent l="0" t="0" r="0" b="0"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299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1"/>
        <w:rPr>
          <w:rFonts w:ascii="Arial"/>
          <w:b/>
          <w:sz w:val="33"/>
        </w:rPr>
      </w:pPr>
    </w:p>
    <w:p>
      <w:pPr>
        <w:pStyle w:val="8"/>
        <w:spacing w:line="280" w:lineRule="auto"/>
        <w:ind w:left="459" w:right="589"/>
        <w:jc w:val="both"/>
        <w:rPr>
          <w:rFonts w:ascii="Arial MT"/>
        </w:rPr>
      </w:pPr>
      <w:r>
        <w:rPr>
          <w:rFonts w:ascii="Arial MT"/>
        </w:rPr>
        <w:t>A convolutional neural network is a type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 artificial neural network used in image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recognition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processing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precisely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designed</w:t>
      </w:r>
      <w:r>
        <w:rPr>
          <w:rFonts w:ascii="Arial MT"/>
          <w:spacing w:val="1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process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pixel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data</w:t>
      </w:r>
    </w:p>
    <w:p>
      <w:pPr>
        <w:pStyle w:val="8"/>
        <w:spacing w:line="280" w:lineRule="auto"/>
        <w:ind w:left="459" w:right="585"/>
        <w:jc w:val="both"/>
        <w:rPr>
          <w:rFonts w:ascii="Arial MT"/>
        </w:rPr>
      </w:pPr>
      <w:r>
        <w:rPr>
          <w:rFonts w:ascii="Arial MT"/>
        </w:rPr>
        <w:t>.Basically,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CNN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image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classifications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identifying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image is of a man, car, animal etc. 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scans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images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gives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important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features from the image and combines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feature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classify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images.</w:t>
      </w:r>
    </w:p>
    <w:p>
      <w:pPr>
        <w:spacing w:before="8" w:line="240" w:lineRule="auto"/>
        <w:rPr>
          <w:sz w:val="28"/>
        </w:rPr>
      </w:pPr>
    </w:p>
    <w:p>
      <w:pPr>
        <w:pStyle w:val="8"/>
        <w:spacing w:line="244" w:lineRule="auto"/>
        <w:ind w:left="459" w:right="804"/>
        <w:rPr>
          <w:rFonts w:ascii="Arial MT"/>
        </w:rPr>
      </w:pPr>
      <w:r>
        <w:rPr>
          <w:rFonts w:ascii="Arial MT"/>
          <w:color w:val="282828"/>
        </w:rPr>
        <w:t>Due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to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some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variations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in</w:t>
      </w:r>
      <w:r>
        <w:rPr>
          <w:rFonts w:ascii="Arial MT"/>
          <w:color w:val="282828"/>
          <w:spacing w:val="2"/>
        </w:rPr>
        <w:t xml:space="preserve"> </w:t>
      </w:r>
      <w:r>
        <w:rPr>
          <w:rFonts w:ascii="Arial MT"/>
          <w:color w:val="282828"/>
        </w:rPr>
        <w:t>neural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networks</w:t>
      </w:r>
      <w:r>
        <w:rPr>
          <w:rFonts w:ascii="Arial MT"/>
          <w:color w:val="282828"/>
          <w:spacing w:val="5"/>
        </w:rPr>
        <w:t xml:space="preserve"> </w:t>
      </w:r>
      <w:r>
        <w:rPr>
          <w:rFonts w:ascii="Arial MT"/>
          <w:color w:val="282828"/>
        </w:rPr>
        <w:t>that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have</w:t>
      </w:r>
      <w:r>
        <w:rPr>
          <w:rFonts w:ascii="Arial MT"/>
          <w:color w:val="282828"/>
          <w:spacing w:val="11"/>
        </w:rPr>
        <w:t xml:space="preserve"> </w:t>
      </w:r>
      <w:r>
        <w:rPr>
          <w:rFonts w:ascii="Arial MT"/>
          <w:color w:val="282828"/>
        </w:rPr>
        <w:t>helped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advanced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deep</w:t>
      </w:r>
      <w:r>
        <w:rPr>
          <w:rFonts w:ascii="Arial MT"/>
          <w:color w:val="282828"/>
          <w:spacing w:val="8"/>
        </w:rPr>
        <w:t xml:space="preserve"> </w:t>
      </w:r>
      <w:r>
        <w:rPr>
          <w:rFonts w:ascii="Arial MT"/>
          <w:color w:val="282828"/>
        </w:rPr>
        <w:t>learning,</w:t>
      </w:r>
      <w:r>
        <w:rPr>
          <w:rFonts w:ascii="Arial MT"/>
          <w:color w:val="282828"/>
          <w:spacing w:val="-2"/>
        </w:rPr>
        <w:t xml:space="preserve"> </w:t>
      </w:r>
      <w:r>
        <w:rPr>
          <w:rFonts w:ascii="Arial MT"/>
          <w:color w:val="282828"/>
        </w:rPr>
        <w:t>and one</w:t>
      </w:r>
      <w:r>
        <w:rPr>
          <w:rFonts w:ascii="Arial MT"/>
          <w:color w:val="282828"/>
          <w:spacing w:val="7"/>
        </w:rPr>
        <w:t xml:space="preserve"> </w:t>
      </w:r>
      <w:r>
        <w:rPr>
          <w:rFonts w:ascii="Arial MT"/>
          <w:color w:val="282828"/>
        </w:rPr>
        <w:t>of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those</w:t>
      </w:r>
      <w:r>
        <w:rPr>
          <w:rFonts w:ascii="Arial MT"/>
          <w:color w:val="282828"/>
          <w:spacing w:val="5"/>
        </w:rPr>
        <w:t xml:space="preserve"> </w:t>
      </w:r>
      <w:r>
        <w:rPr>
          <w:rFonts w:ascii="Arial MT"/>
          <w:color w:val="282828"/>
        </w:rPr>
        <w:t>is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convolutional</w:t>
      </w:r>
      <w:r>
        <w:rPr>
          <w:rFonts w:ascii="Arial MT"/>
          <w:color w:val="282828"/>
          <w:spacing w:val="-6"/>
        </w:rPr>
        <w:t xml:space="preserve"> </w:t>
      </w:r>
      <w:r>
        <w:rPr>
          <w:rFonts w:ascii="Arial MT"/>
          <w:color w:val="282828"/>
        </w:rPr>
        <w:t>neural</w:t>
      </w:r>
      <w:r>
        <w:rPr>
          <w:rFonts w:ascii="Arial MT"/>
          <w:color w:val="282828"/>
          <w:spacing w:val="-9"/>
        </w:rPr>
        <w:t xml:space="preserve"> </w:t>
      </w:r>
      <w:r>
        <w:rPr>
          <w:rFonts w:ascii="Arial MT"/>
          <w:color w:val="282828"/>
        </w:rPr>
        <w:t>networks</w:t>
      </w:r>
      <w:r>
        <w:rPr>
          <w:rFonts w:ascii="Arial MT"/>
          <w:color w:val="282828"/>
          <w:spacing w:val="-7"/>
        </w:rPr>
        <w:t xml:space="preserve"> </w:t>
      </w:r>
      <w:r>
        <w:rPr>
          <w:rFonts w:ascii="Arial MT"/>
          <w:color w:val="282828"/>
        </w:rPr>
        <w:t>(CNNs).</w:t>
      </w:r>
      <w:r>
        <w:rPr>
          <w:rFonts w:ascii="Arial MT"/>
          <w:color w:val="282828"/>
          <w:spacing w:val="-64"/>
        </w:rPr>
        <w:t xml:space="preserve"> </w:t>
      </w:r>
      <w:r>
        <w:rPr>
          <w:rFonts w:ascii="Arial MT"/>
          <w:color w:val="282828"/>
        </w:rPr>
        <w:t>CNNs</w:t>
      </w:r>
      <w:r>
        <w:rPr>
          <w:rFonts w:ascii="Arial MT"/>
          <w:color w:val="282828"/>
          <w:spacing w:val="-1"/>
        </w:rPr>
        <w:t xml:space="preserve"> </w:t>
      </w:r>
      <w:r>
        <w:rPr>
          <w:rFonts w:ascii="Arial MT"/>
          <w:color w:val="282828"/>
        </w:rPr>
        <w:t>are</w:t>
      </w:r>
      <w:r>
        <w:rPr>
          <w:rFonts w:ascii="Arial MT"/>
          <w:color w:val="282828"/>
          <w:spacing w:val="2"/>
        </w:rPr>
        <w:t xml:space="preserve"> </w:t>
      </w:r>
      <w:r>
        <w:rPr>
          <w:rFonts w:ascii="Arial MT"/>
          <w:color w:val="282828"/>
        </w:rPr>
        <w:t>most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often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involved</w:t>
      </w:r>
      <w:r>
        <w:rPr>
          <w:rFonts w:ascii="Arial MT"/>
          <w:color w:val="282828"/>
          <w:spacing w:val="8"/>
        </w:rPr>
        <w:t xml:space="preserve"> </w:t>
      </w:r>
      <w:r>
        <w:rPr>
          <w:rFonts w:ascii="Arial MT"/>
          <w:color w:val="282828"/>
        </w:rPr>
        <w:t>with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analysing</w:t>
      </w:r>
      <w:r>
        <w:rPr>
          <w:rFonts w:ascii="Arial MT"/>
          <w:color w:val="282828"/>
          <w:spacing w:val="7"/>
        </w:rPr>
        <w:t xml:space="preserve"> </w:t>
      </w:r>
      <w:r>
        <w:rPr>
          <w:rFonts w:ascii="Arial MT"/>
          <w:color w:val="282828"/>
        </w:rPr>
        <w:t>visual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imagery.</w:t>
      </w:r>
    </w:p>
    <w:p>
      <w:pPr>
        <w:pStyle w:val="8"/>
        <w:spacing w:before="217" w:line="244" w:lineRule="auto"/>
        <w:ind w:left="459" w:right="799"/>
        <w:rPr>
          <w:rFonts w:ascii="Arial MT"/>
        </w:rPr>
      </w:pPr>
      <w:r>
        <w:rPr>
          <w:rFonts w:ascii="Arial MT"/>
          <w:color w:val="282828"/>
        </w:rPr>
        <w:t>Deep</w:t>
      </w:r>
      <w:r>
        <w:rPr>
          <w:rFonts w:ascii="Arial MT"/>
          <w:color w:val="282828"/>
          <w:spacing w:val="11"/>
        </w:rPr>
        <w:t xml:space="preserve"> </w:t>
      </w:r>
      <w:r>
        <w:rPr>
          <w:rFonts w:ascii="Arial MT"/>
          <w:color w:val="282828"/>
        </w:rPr>
        <w:t>learning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has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made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a</w:t>
      </w:r>
      <w:r>
        <w:rPr>
          <w:rFonts w:ascii="Arial MT"/>
          <w:color w:val="282828"/>
          <w:spacing w:val="10"/>
        </w:rPr>
        <w:t xml:space="preserve"> </w:t>
      </w:r>
      <w:r>
        <w:rPr>
          <w:rFonts w:ascii="Arial MT"/>
          <w:color w:val="282828"/>
        </w:rPr>
        <w:t>significant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advancement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in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image</w:t>
      </w:r>
      <w:r>
        <w:rPr>
          <w:rFonts w:ascii="Arial MT"/>
          <w:color w:val="282828"/>
          <w:spacing w:val="7"/>
        </w:rPr>
        <w:t xml:space="preserve"> </w:t>
      </w:r>
      <w:r>
        <w:rPr>
          <w:rFonts w:ascii="Arial MT"/>
          <w:color w:val="282828"/>
        </w:rPr>
        <w:t>processing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When</w:t>
      </w:r>
      <w:r>
        <w:rPr>
          <w:rFonts w:ascii="Arial MT"/>
          <w:color w:val="282828"/>
          <w:spacing w:val="2"/>
        </w:rPr>
        <w:t xml:space="preserve"> </w:t>
      </w:r>
      <w:r>
        <w:rPr>
          <w:rFonts w:ascii="Arial MT"/>
          <w:color w:val="282828"/>
        </w:rPr>
        <w:t>the</w:t>
      </w:r>
      <w:r>
        <w:rPr>
          <w:rFonts w:ascii="Arial MT"/>
          <w:color w:val="282828"/>
          <w:spacing w:val="-1"/>
        </w:rPr>
        <w:t xml:space="preserve"> </w:t>
      </w:r>
      <w:r>
        <w:rPr>
          <w:rFonts w:ascii="Arial MT"/>
          <w:color w:val="282828"/>
        </w:rPr>
        <w:t>networks</w:t>
      </w:r>
      <w:r>
        <w:rPr>
          <w:rFonts w:ascii="Arial MT"/>
          <w:color w:val="282828"/>
          <w:spacing w:val="2"/>
        </w:rPr>
        <w:t xml:space="preserve"> </w:t>
      </w:r>
      <w:r>
        <w:rPr>
          <w:rFonts w:ascii="Arial MT"/>
          <w:color w:val="282828"/>
        </w:rPr>
        <w:t>have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a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convolutional</w:t>
      </w:r>
      <w:r>
        <w:rPr>
          <w:rFonts w:ascii="Arial MT"/>
          <w:color w:val="282828"/>
          <w:spacing w:val="-3"/>
        </w:rPr>
        <w:t xml:space="preserve"> </w:t>
      </w:r>
      <w:r>
        <w:rPr>
          <w:rFonts w:ascii="Arial MT"/>
          <w:color w:val="282828"/>
        </w:rPr>
        <w:t>layer</w:t>
      </w:r>
      <w:r>
        <w:rPr>
          <w:rFonts w:ascii="Arial MT"/>
          <w:color w:val="282828"/>
          <w:spacing w:val="-4"/>
        </w:rPr>
        <w:t xml:space="preserve"> </w:t>
      </w:r>
      <w:r>
        <w:rPr>
          <w:rFonts w:ascii="Arial MT"/>
          <w:color w:val="282828"/>
        </w:rPr>
        <w:t>they</w:t>
      </w:r>
      <w:r>
        <w:rPr>
          <w:rFonts w:ascii="Arial MT"/>
          <w:color w:val="282828"/>
          <w:spacing w:val="-5"/>
        </w:rPr>
        <w:t xml:space="preserve"> </w:t>
      </w:r>
      <w:r>
        <w:rPr>
          <w:rFonts w:ascii="Arial MT"/>
          <w:color w:val="282828"/>
        </w:rPr>
        <w:t>are</w:t>
      </w:r>
      <w:r>
        <w:rPr>
          <w:rFonts w:ascii="Arial MT"/>
          <w:color w:val="282828"/>
          <w:spacing w:val="-5"/>
        </w:rPr>
        <w:t xml:space="preserve"> </w:t>
      </w:r>
      <w:r>
        <w:rPr>
          <w:rFonts w:ascii="Arial MT"/>
          <w:color w:val="282828"/>
        </w:rPr>
        <w:t>referred</w:t>
      </w:r>
      <w:r>
        <w:rPr>
          <w:rFonts w:ascii="Arial MT"/>
          <w:color w:val="282828"/>
          <w:spacing w:val="-2"/>
        </w:rPr>
        <w:t xml:space="preserve"> </w:t>
      </w:r>
      <w:r>
        <w:rPr>
          <w:rFonts w:ascii="Arial MT"/>
          <w:color w:val="282828"/>
        </w:rPr>
        <w:t>to</w:t>
      </w:r>
      <w:r>
        <w:rPr>
          <w:rFonts w:ascii="Arial MT"/>
          <w:color w:val="282828"/>
          <w:spacing w:val="-64"/>
        </w:rPr>
        <w:t xml:space="preserve"> </w:t>
      </w:r>
      <w:r>
        <w:rPr>
          <w:rFonts w:ascii="Arial MT"/>
          <w:color w:val="282828"/>
        </w:rPr>
        <w:t>as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CNNs.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An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important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property</w:t>
      </w:r>
      <w:r>
        <w:rPr>
          <w:rFonts w:ascii="Arial MT"/>
          <w:color w:val="282828"/>
          <w:spacing w:val="-4"/>
        </w:rPr>
        <w:t xml:space="preserve"> </w:t>
      </w:r>
      <w:r>
        <w:rPr>
          <w:rFonts w:ascii="Arial MT"/>
          <w:color w:val="282828"/>
        </w:rPr>
        <w:t>of</w:t>
      </w:r>
      <w:r>
        <w:rPr>
          <w:rFonts w:ascii="Arial MT"/>
          <w:color w:val="282828"/>
          <w:spacing w:val="9"/>
        </w:rPr>
        <w:t xml:space="preserve"> </w:t>
      </w:r>
      <w:r>
        <w:rPr>
          <w:rFonts w:ascii="Arial MT"/>
          <w:color w:val="282828"/>
        </w:rPr>
        <w:t>a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CNN</w:t>
      </w:r>
      <w:r>
        <w:rPr>
          <w:rFonts w:ascii="Arial MT"/>
          <w:color w:val="282828"/>
          <w:spacing w:val="8"/>
        </w:rPr>
        <w:t xml:space="preserve"> </w:t>
      </w:r>
      <w:r>
        <w:rPr>
          <w:rFonts w:ascii="Arial MT"/>
          <w:color w:val="282828"/>
        </w:rPr>
        <w:t>is</w:t>
      </w:r>
      <w:r>
        <w:rPr>
          <w:rFonts w:ascii="Arial MT"/>
          <w:color w:val="282828"/>
          <w:spacing w:val="7"/>
        </w:rPr>
        <w:t xml:space="preserve"> </w:t>
      </w:r>
      <w:r>
        <w:rPr>
          <w:rFonts w:ascii="Arial MT"/>
          <w:color w:val="282828"/>
        </w:rPr>
        <w:t>that</w:t>
      </w:r>
      <w:r>
        <w:rPr>
          <w:rFonts w:ascii="Arial MT"/>
          <w:color w:val="282828"/>
          <w:spacing w:val="12"/>
        </w:rPr>
        <w:t xml:space="preserve"> </w:t>
      </w:r>
      <w:r>
        <w:rPr>
          <w:rFonts w:ascii="Arial MT"/>
          <w:color w:val="282828"/>
        </w:rPr>
        <w:t>it</w:t>
      </w:r>
      <w:r>
        <w:rPr>
          <w:rFonts w:ascii="Arial MT"/>
          <w:color w:val="282828"/>
          <w:spacing w:val="9"/>
        </w:rPr>
        <w:t xml:space="preserve"> </w:t>
      </w:r>
      <w:r>
        <w:rPr>
          <w:rFonts w:ascii="Arial MT"/>
          <w:color w:val="282828"/>
        </w:rPr>
        <w:t>can</w:t>
      </w:r>
      <w:r>
        <w:rPr>
          <w:rFonts w:ascii="Arial MT"/>
          <w:color w:val="282828"/>
          <w:spacing w:val="12"/>
        </w:rPr>
        <w:t xml:space="preserve"> </w:t>
      </w:r>
      <w:r>
        <w:rPr>
          <w:rFonts w:ascii="Arial MT"/>
          <w:color w:val="282828"/>
        </w:rPr>
        <w:t>detect</w:t>
      </w:r>
      <w:r>
        <w:rPr>
          <w:rFonts w:ascii="Arial MT"/>
          <w:color w:val="282828"/>
          <w:spacing w:val="7"/>
        </w:rPr>
        <w:t xml:space="preserve"> </w:t>
      </w:r>
      <w:r>
        <w:rPr>
          <w:rFonts w:ascii="Arial MT"/>
          <w:color w:val="282828"/>
        </w:rPr>
        <w:t>image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features</w:t>
      </w:r>
      <w:r>
        <w:rPr>
          <w:rFonts w:ascii="Arial MT"/>
          <w:color w:val="282828"/>
          <w:spacing w:val="11"/>
        </w:rPr>
        <w:t xml:space="preserve"> </w:t>
      </w:r>
      <w:r>
        <w:rPr>
          <w:rFonts w:ascii="Arial MT"/>
          <w:color w:val="282828"/>
        </w:rPr>
        <w:t>such</w:t>
      </w:r>
      <w:r>
        <w:rPr>
          <w:rFonts w:ascii="Arial MT"/>
          <w:color w:val="282828"/>
          <w:spacing w:val="12"/>
        </w:rPr>
        <w:t xml:space="preserve"> </w:t>
      </w:r>
      <w:r>
        <w:rPr>
          <w:rFonts w:ascii="Arial MT"/>
          <w:color w:val="282828"/>
        </w:rPr>
        <w:t>as</w:t>
      </w:r>
      <w:r>
        <w:rPr>
          <w:rFonts w:ascii="Arial MT"/>
          <w:color w:val="282828"/>
          <w:spacing w:val="11"/>
        </w:rPr>
        <w:t xml:space="preserve"> </w:t>
      </w:r>
      <w:r>
        <w:rPr>
          <w:rFonts w:ascii="Arial MT"/>
          <w:color w:val="282828"/>
        </w:rPr>
        <w:t>bright,</w:t>
      </w:r>
      <w:r>
        <w:rPr>
          <w:rFonts w:ascii="Arial MT"/>
          <w:color w:val="282828"/>
          <w:spacing w:val="13"/>
        </w:rPr>
        <w:t xml:space="preserve"> </w:t>
      </w:r>
      <w:r>
        <w:rPr>
          <w:rFonts w:ascii="Arial MT"/>
          <w:color w:val="282828"/>
        </w:rPr>
        <w:t>dark,</w:t>
      </w:r>
      <w:r>
        <w:rPr>
          <w:rFonts w:ascii="Arial MT"/>
          <w:color w:val="282828"/>
          <w:spacing w:val="12"/>
        </w:rPr>
        <w:t xml:space="preserve"> </w:t>
      </w:r>
      <w:r>
        <w:rPr>
          <w:rFonts w:ascii="Arial MT"/>
          <w:color w:val="282828"/>
        </w:rPr>
        <w:t>or</w:t>
      </w:r>
      <w:r>
        <w:rPr>
          <w:rFonts w:ascii="Arial MT"/>
          <w:color w:val="282828"/>
          <w:spacing w:val="1"/>
        </w:rPr>
        <w:t xml:space="preserve"> </w:t>
      </w:r>
      <w:r>
        <w:rPr>
          <w:rFonts w:ascii="Arial MT"/>
          <w:color w:val="282828"/>
        </w:rPr>
        <w:t>specific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colour</w:t>
      </w:r>
      <w:r>
        <w:rPr>
          <w:rFonts w:ascii="Arial MT"/>
          <w:color w:val="282828"/>
          <w:spacing w:val="7"/>
        </w:rPr>
        <w:t xml:space="preserve"> </w:t>
      </w:r>
      <w:r>
        <w:rPr>
          <w:rFonts w:ascii="Arial MT"/>
          <w:color w:val="282828"/>
        </w:rPr>
        <w:t>spots,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edges</w:t>
      </w:r>
      <w:r>
        <w:rPr>
          <w:rFonts w:ascii="Arial MT"/>
          <w:color w:val="282828"/>
          <w:spacing w:val="9"/>
        </w:rPr>
        <w:t xml:space="preserve"> </w:t>
      </w:r>
      <w:r>
        <w:rPr>
          <w:rFonts w:ascii="Arial MT"/>
          <w:color w:val="282828"/>
        </w:rPr>
        <w:t>in</w:t>
      </w:r>
      <w:r>
        <w:rPr>
          <w:rFonts w:ascii="Arial MT"/>
          <w:color w:val="282828"/>
          <w:spacing w:val="7"/>
        </w:rPr>
        <w:t xml:space="preserve"> </w:t>
      </w:r>
      <w:r>
        <w:rPr>
          <w:rFonts w:ascii="Arial MT"/>
          <w:color w:val="282828"/>
        </w:rPr>
        <w:t>various</w:t>
      </w:r>
      <w:r>
        <w:rPr>
          <w:rFonts w:ascii="Arial MT"/>
          <w:color w:val="282828"/>
          <w:spacing w:val="-64"/>
        </w:rPr>
        <w:t xml:space="preserve"> </w:t>
      </w:r>
      <w:r>
        <w:rPr>
          <w:rFonts w:ascii="Arial MT"/>
          <w:color w:val="282828"/>
        </w:rPr>
        <w:t>orientations,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patterns,</w:t>
      </w:r>
      <w:r>
        <w:rPr>
          <w:rFonts w:ascii="Arial MT"/>
          <w:color w:val="282828"/>
          <w:spacing w:val="2"/>
        </w:rPr>
        <w:t xml:space="preserve"> </w:t>
      </w:r>
      <w:r>
        <w:rPr>
          <w:rFonts w:ascii="Arial MT"/>
          <w:color w:val="282828"/>
        </w:rPr>
        <w:t>and</w:t>
      </w:r>
      <w:r>
        <w:rPr>
          <w:rFonts w:ascii="Arial MT"/>
          <w:color w:val="282828"/>
          <w:spacing w:val="7"/>
        </w:rPr>
        <w:t xml:space="preserve"> </w:t>
      </w:r>
      <w:r>
        <w:rPr>
          <w:rFonts w:ascii="Arial MT"/>
          <w:color w:val="282828"/>
        </w:rPr>
        <w:t>more.</w:t>
      </w:r>
    </w:p>
    <w:p>
      <w:pPr>
        <w:pStyle w:val="8"/>
        <w:spacing w:before="214" w:line="244" w:lineRule="auto"/>
        <w:ind w:left="459" w:right="614"/>
        <w:rPr>
          <w:rFonts w:ascii="Arial MT" w:hAnsi="Arial MT"/>
        </w:rPr>
      </w:pPr>
      <w:r>
        <w:rPr>
          <w:rFonts w:ascii="Arial MT" w:hAnsi="Arial MT"/>
          <w:color w:val="282828"/>
        </w:rPr>
        <w:t>By</w:t>
      </w:r>
      <w:r>
        <w:rPr>
          <w:rFonts w:ascii="Arial MT" w:hAnsi="Arial MT"/>
          <w:color w:val="282828"/>
          <w:spacing w:val="-1"/>
        </w:rPr>
        <w:t xml:space="preserve"> </w:t>
      </w:r>
      <w:r>
        <w:rPr>
          <w:rFonts w:ascii="Arial MT" w:hAnsi="Arial MT"/>
          <w:color w:val="282828"/>
        </w:rPr>
        <w:t>using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more</w:t>
      </w:r>
      <w:r>
        <w:rPr>
          <w:rFonts w:ascii="Arial MT" w:hAnsi="Arial MT"/>
          <w:color w:val="282828"/>
          <w:spacing w:val="9"/>
        </w:rPr>
        <w:t xml:space="preserve"> </w:t>
      </w:r>
      <w:r>
        <w:rPr>
          <w:rFonts w:ascii="Arial MT" w:hAnsi="Arial MT"/>
          <w:color w:val="282828"/>
        </w:rPr>
        <w:t>basic</w:t>
      </w:r>
      <w:r>
        <w:rPr>
          <w:rFonts w:ascii="Arial MT" w:hAnsi="Arial MT"/>
          <w:color w:val="282828"/>
          <w:spacing w:val="4"/>
        </w:rPr>
        <w:t xml:space="preserve"> </w:t>
      </w:r>
      <w:r>
        <w:rPr>
          <w:rFonts w:ascii="Arial MT" w:hAnsi="Arial MT"/>
          <w:color w:val="282828"/>
        </w:rPr>
        <w:t>features,</w:t>
      </w:r>
      <w:r>
        <w:rPr>
          <w:rFonts w:ascii="Arial MT" w:hAnsi="Arial MT"/>
          <w:color w:val="282828"/>
          <w:spacing w:val="2"/>
        </w:rPr>
        <w:t xml:space="preserve"> </w:t>
      </w:r>
      <w:r>
        <w:rPr>
          <w:rFonts w:ascii="Arial MT" w:hAnsi="Arial MT"/>
          <w:color w:val="282828"/>
        </w:rPr>
        <w:t>a</w:t>
      </w:r>
      <w:r>
        <w:rPr>
          <w:rFonts w:ascii="Arial MT" w:hAnsi="Arial MT"/>
          <w:color w:val="282828"/>
          <w:spacing w:val="9"/>
        </w:rPr>
        <w:t xml:space="preserve"> </w:t>
      </w:r>
      <w:r>
        <w:rPr>
          <w:rFonts w:ascii="Arial MT" w:hAnsi="Arial MT"/>
          <w:color w:val="282828"/>
        </w:rPr>
        <w:t>CNN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can</w:t>
      </w:r>
      <w:r>
        <w:rPr>
          <w:rFonts w:ascii="Arial MT" w:hAnsi="Arial MT"/>
          <w:color w:val="282828"/>
          <w:spacing w:val="12"/>
        </w:rPr>
        <w:t xml:space="preserve"> </w:t>
      </w:r>
      <w:r>
        <w:rPr>
          <w:rFonts w:ascii="Arial MT" w:hAnsi="Arial MT"/>
          <w:color w:val="282828"/>
        </w:rPr>
        <w:t>detect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more</w:t>
      </w:r>
      <w:r>
        <w:rPr>
          <w:rFonts w:ascii="Arial MT" w:hAnsi="Arial MT"/>
          <w:color w:val="282828"/>
          <w:spacing w:val="5"/>
        </w:rPr>
        <w:t xml:space="preserve"> </w:t>
      </w:r>
      <w:r>
        <w:rPr>
          <w:rFonts w:ascii="Arial MT" w:hAnsi="Arial MT"/>
          <w:color w:val="282828"/>
        </w:rPr>
        <w:t>advanced</w:t>
      </w:r>
      <w:r>
        <w:rPr>
          <w:rFonts w:ascii="Arial MT" w:hAnsi="Arial MT"/>
          <w:color w:val="282828"/>
          <w:spacing w:val="9"/>
        </w:rPr>
        <w:t xml:space="preserve"> </w:t>
      </w:r>
      <w:r>
        <w:rPr>
          <w:rFonts w:ascii="Arial MT" w:hAnsi="Arial MT"/>
          <w:color w:val="282828"/>
        </w:rPr>
        <w:t>ones</w:t>
      </w:r>
      <w:r>
        <w:rPr>
          <w:rFonts w:ascii="Arial MT" w:hAnsi="Arial MT"/>
          <w:color w:val="282828"/>
          <w:spacing w:val="8"/>
        </w:rPr>
        <w:t xml:space="preserve"> </w:t>
      </w:r>
      <w:r>
        <w:rPr>
          <w:rFonts w:ascii="Arial MT" w:hAnsi="Arial MT"/>
          <w:color w:val="282828"/>
        </w:rPr>
        <w:t>such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as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a</w:t>
      </w:r>
      <w:r>
        <w:rPr>
          <w:rFonts w:ascii="Arial MT" w:hAnsi="Arial MT"/>
          <w:color w:val="282828"/>
          <w:spacing w:val="7"/>
        </w:rPr>
        <w:t xml:space="preserve"> </w:t>
      </w:r>
      <w:r>
        <w:rPr>
          <w:rFonts w:ascii="Arial MT" w:hAnsi="Arial MT"/>
          <w:color w:val="282828"/>
        </w:rPr>
        <w:t>human’s</w:t>
      </w:r>
      <w:r>
        <w:rPr>
          <w:rFonts w:ascii="Arial MT" w:hAnsi="Arial MT"/>
          <w:color w:val="282828"/>
          <w:spacing w:val="2"/>
        </w:rPr>
        <w:t xml:space="preserve"> </w:t>
      </w:r>
      <w:r>
        <w:rPr>
          <w:rFonts w:ascii="Arial MT" w:hAnsi="Arial MT"/>
          <w:color w:val="282828"/>
        </w:rPr>
        <w:t>ears,</w:t>
      </w:r>
      <w:r>
        <w:rPr>
          <w:rFonts w:ascii="Arial MT" w:hAnsi="Arial MT"/>
          <w:color w:val="282828"/>
          <w:spacing w:val="-2"/>
        </w:rPr>
        <w:t xml:space="preserve"> </w:t>
      </w:r>
      <w:r>
        <w:rPr>
          <w:rFonts w:ascii="Arial MT" w:hAnsi="Arial MT"/>
          <w:color w:val="282828"/>
        </w:rPr>
        <w:t>a</w:t>
      </w:r>
      <w:r>
        <w:rPr>
          <w:rFonts w:ascii="Arial MT" w:hAnsi="Arial MT"/>
          <w:color w:val="282828"/>
          <w:spacing w:val="4"/>
        </w:rPr>
        <w:t xml:space="preserve"> </w:t>
      </w:r>
      <w:r>
        <w:rPr>
          <w:rFonts w:ascii="Arial MT" w:hAnsi="Arial MT"/>
          <w:color w:val="282828"/>
        </w:rPr>
        <w:t>dog’s</w:t>
      </w:r>
      <w:r>
        <w:rPr>
          <w:rFonts w:ascii="Arial MT" w:hAnsi="Arial MT"/>
          <w:color w:val="282828"/>
          <w:spacing w:val="2"/>
        </w:rPr>
        <w:t xml:space="preserve"> </w:t>
      </w:r>
      <w:r>
        <w:rPr>
          <w:rFonts w:ascii="Arial MT" w:hAnsi="Arial MT"/>
          <w:color w:val="282828"/>
        </w:rPr>
        <w:t>tail,</w:t>
      </w:r>
      <w:r>
        <w:rPr>
          <w:rFonts w:ascii="Arial MT" w:hAnsi="Arial MT"/>
          <w:color w:val="282828"/>
          <w:spacing w:val="-2"/>
        </w:rPr>
        <w:t xml:space="preserve"> </w:t>
      </w:r>
      <w:r>
        <w:rPr>
          <w:rFonts w:ascii="Arial MT" w:hAnsi="Arial MT"/>
          <w:color w:val="282828"/>
        </w:rPr>
        <w:t>a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person’s</w:t>
      </w:r>
      <w:r>
        <w:rPr>
          <w:rFonts w:ascii="Arial MT" w:hAnsi="Arial MT"/>
          <w:color w:val="282828"/>
          <w:spacing w:val="3"/>
        </w:rPr>
        <w:t xml:space="preserve"> </w:t>
      </w:r>
      <w:r>
        <w:rPr>
          <w:rFonts w:ascii="Arial MT" w:hAnsi="Arial MT"/>
          <w:color w:val="282828"/>
        </w:rPr>
        <w:t>eye,</w:t>
      </w:r>
      <w:r>
        <w:rPr>
          <w:rFonts w:ascii="Arial MT" w:hAnsi="Arial MT"/>
          <w:color w:val="282828"/>
          <w:spacing w:val="7"/>
        </w:rPr>
        <w:t xml:space="preserve"> </w:t>
      </w:r>
      <w:r>
        <w:rPr>
          <w:rFonts w:ascii="Arial MT" w:hAnsi="Arial MT"/>
          <w:color w:val="282828"/>
        </w:rPr>
        <w:t>or</w:t>
      </w:r>
      <w:r>
        <w:rPr>
          <w:rFonts w:ascii="Arial MT" w:hAnsi="Arial MT"/>
          <w:color w:val="282828"/>
          <w:spacing w:val="8"/>
        </w:rPr>
        <w:t xml:space="preserve"> </w:t>
      </w:r>
      <w:r>
        <w:rPr>
          <w:rFonts w:ascii="Arial MT" w:hAnsi="Arial MT"/>
          <w:color w:val="282828"/>
        </w:rPr>
        <w:t>certain</w:t>
      </w:r>
      <w:r>
        <w:rPr>
          <w:rFonts w:ascii="Arial MT" w:hAnsi="Arial MT"/>
          <w:color w:val="282828"/>
          <w:spacing w:val="7"/>
        </w:rPr>
        <w:t xml:space="preserve"> </w:t>
      </w:r>
      <w:r>
        <w:rPr>
          <w:rFonts w:ascii="Arial MT" w:hAnsi="Arial MT"/>
          <w:color w:val="282828"/>
        </w:rPr>
        <w:t>shapes.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For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a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regular</w:t>
      </w:r>
      <w:r>
        <w:rPr>
          <w:rFonts w:ascii="Arial MT" w:hAnsi="Arial MT"/>
          <w:color w:val="282828"/>
          <w:spacing w:val="-2"/>
        </w:rPr>
        <w:t xml:space="preserve"> </w:t>
      </w:r>
      <w:r>
        <w:rPr>
          <w:rFonts w:ascii="Arial MT" w:hAnsi="Arial MT"/>
          <w:color w:val="282828"/>
        </w:rPr>
        <w:t>neural</w:t>
      </w:r>
      <w:r>
        <w:rPr>
          <w:rFonts w:ascii="Arial MT" w:hAnsi="Arial MT"/>
          <w:color w:val="282828"/>
          <w:spacing w:val="4"/>
        </w:rPr>
        <w:t xml:space="preserve"> </w:t>
      </w:r>
      <w:r>
        <w:rPr>
          <w:rFonts w:ascii="Arial MT" w:hAnsi="Arial MT"/>
          <w:color w:val="282828"/>
        </w:rPr>
        <w:t>network,</w:t>
      </w:r>
      <w:r>
        <w:rPr>
          <w:rFonts w:ascii="Arial MT" w:hAnsi="Arial MT"/>
          <w:color w:val="282828"/>
          <w:spacing w:val="5"/>
        </w:rPr>
        <w:t xml:space="preserve"> </w:t>
      </w:r>
      <w:r>
        <w:rPr>
          <w:rFonts w:ascii="Arial MT" w:hAnsi="Arial MT"/>
          <w:color w:val="282828"/>
        </w:rPr>
        <w:t>this</w:t>
      </w:r>
      <w:r>
        <w:rPr>
          <w:rFonts w:ascii="Arial MT" w:hAnsi="Arial MT"/>
          <w:color w:val="282828"/>
          <w:spacing w:val="4"/>
        </w:rPr>
        <w:t xml:space="preserve"> </w:t>
      </w:r>
      <w:r>
        <w:rPr>
          <w:rFonts w:ascii="Arial MT" w:hAnsi="Arial MT"/>
          <w:color w:val="282828"/>
        </w:rPr>
        <w:t>task</w:t>
      </w:r>
      <w:r>
        <w:rPr>
          <w:rFonts w:ascii="Arial MT" w:hAnsi="Arial MT"/>
          <w:color w:val="282828"/>
          <w:spacing w:val="2"/>
        </w:rPr>
        <w:t xml:space="preserve"> </w:t>
      </w:r>
      <w:r>
        <w:rPr>
          <w:rFonts w:ascii="Arial MT" w:hAnsi="Arial MT"/>
          <w:color w:val="282828"/>
        </w:rPr>
        <w:t>of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detecting</w:t>
      </w:r>
      <w:r>
        <w:rPr>
          <w:rFonts w:ascii="Arial MT" w:hAnsi="Arial MT"/>
          <w:color w:val="282828"/>
          <w:spacing w:val="5"/>
        </w:rPr>
        <w:t xml:space="preserve"> </w:t>
      </w:r>
      <w:r>
        <w:rPr>
          <w:rFonts w:ascii="Arial MT" w:hAnsi="Arial MT"/>
          <w:color w:val="282828"/>
        </w:rPr>
        <w:t>advanced</w:t>
      </w:r>
      <w:r>
        <w:rPr>
          <w:rFonts w:ascii="Arial MT" w:hAnsi="Arial MT"/>
          <w:color w:val="282828"/>
          <w:spacing w:val="9"/>
        </w:rPr>
        <w:t xml:space="preserve"> </w:t>
      </w:r>
      <w:r>
        <w:rPr>
          <w:rFonts w:ascii="Arial MT" w:hAnsi="Arial MT"/>
          <w:color w:val="282828"/>
        </w:rPr>
        <w:t>features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based</w:t>
      </w:r>
      <w:r>
        <w:rPr>
          <w:rFonts w:ascii="Arial MT" w:hAnsi="Arial MT"/>
          <w:color w:val="282828"/>
          <w:spacing w:val="10"/>
        </w:rPr>
        <w:t xml:space="preserve"> </w:t>
      </w:r>
      <w:r>
        <w:rPr>
          <w:rFonts w:ascii="Arial MT" w:hAnsi="Arial MT"/>
          <w:color w:val="282828"/>
        </w:rPr>
        <w:t>on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the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pixels</w:t>
      </w:r>
      <w:r>
        <w:rPr>
          <w:rFonts w:ascii="Arial MT" w:hAnsi="Arial MT"/>
          <w:color w:val="282828"/>
          <w:spacing w:val="4"/>
        </w:rPr>
        <w:t xml:space="preserve"> </w:t>
      </w:r>
      <w:r>
        <w:rPr>
          <w:rFonts w:ascii="Arial MT" w:hAnsi="Arial MT"/>
          <w:color w:val="282828"/>
        </w:rPr>
        <w:t>of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the</w:t>
      </w:r>
      <w:r>
        <w:rPr>
          <w:rFonts w:ascii="Arial MT" w:hAnsi="Arial MT"/>
          <w:color w:val="282828"/>
          <w:spacing w:val="5"/>
        </w:rPr>
        <w:t xml:space="preserve"> </w:t>
      </w:r>
      <w:r>
        <w:rPr>
          <w:rFonts w:ascii="Arial MT" w:hAnsi="Arial MT"/>
          <w:color w:val="282828"/>
        </w:rPr>
        <w:t>input</w:t>
      </w:r>
      <w:r>
        <w:rPr>
          <w:rFonts w:ascii="Arial MT" w:hAnsi="Arial MT"/>
          <w:color w:val="282828"/>
          <w:spacing w:val="3"/>
        </w:rPr>
        <w:t xml:space="preserve"> </w:t>
      </w:r>
      <w:r>
        <w:rPr>
          <w:rFonts w:ascii="Arial MT" w:hAnsi="Arial MT"/>
          <w:color w:val="282828"/>
        </w:rPr>
        <w:t>image</w:t>
      </w:r>
      <w:r>
        <w:rPr>
          <w:rFonts w:ascii="Arial MT" w:hAnsi="Arial MT"/>
          <w:color w:val="282828"/>
          <w:spacing w:val="4"/>
        </w:rPr>
        <w:t xml:space="preserve"> </w:t>
      </w:r>
      <w:r>
        <w:rPr>
          <w:rFonts w:ascii="Arial MT" w:hAnsi="Arial MT"/>
          <w:color w:val="282828"/>
        </w:rPr>
        <w:t>is</w:t>
      </w:r>
      <w:r>
        <w:rPr>
          <w:rFonts w:ascii="Arial MT" w:hAnsi="Arial MT"/>
          <w:color w:val="282828"/>
          <w:spacing w:val="4"/>
        </w:rPr>
        <w:t xml:space="preserve"> </w:t>
      </w:r>
      <w:r>
        <w:rPr>
          <w:rFonts w:ascii="Arial MT" w:hAnsi="Arial MT"/>
          <w:color w:val="282828"/>
        </w:rPr>
        <w:t>very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difficult.</w:t>
      </w:r>
      <w:r>
        <w:rPr>
          <w:rFonts w:ascii="Arial MT" w:hAnsi="Arial MT"/>
          <w:color w:val="282828"/>
          <w:spacing w:val="2"/>
        </w:rPr>
        <w:t xml:space="preserve"> </w:t>
      </w:r>
      <w:r>
        <w:rPr>
          <w:rFonts w:ascii="Arial MT" w:hAnsi="Arial MT"/>
          <w:color w:val="282828"/>
        </w:rPr>
        <w:t>The</w:t>
      </w:r>
      <w:r>
        <w:rPr>
          <w:rFonts w:ascii="Arial MT" w:hAnsi="Arial MT"/>
          <w:color w:val="282828"/>
          <w:spacing w:val="8"/>
        </w:rPr>
        <w:t xml:space="preserve"> </w:t>
      </w:r>
      <w:r>
        <w:rPr>
          <w:rFonts w:ascii="Arial MT" w:hAnsi="Arial MT"/>
          <w:color w:val="282828"/>
        </w:rPr>
        <w:t>features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can</w:t>
      </w:r>
      <w:r>
        <w:rPr>
          <w:rFonts w:ascii="Arial MT" w:hAnsi="Arial MT"/>
          <w:color w:val="282828"/>
          <w:spacing w:val="10"/>
        </w:rPr>
        <w:t xml:space="preserve"> </w:t>
      </w:r>
      <w:r>
        <w:rPr>
          <w:rFonts w:ascii="Arial MT" w:hAnsi="Arial MT"/>
          <w:color w:val="282828"/>
        </w:rPr>
        <w:t>show</w:t>
      </w:r>
      <w:r>
        <w:rPr>
          <w:rFonts w:ascii="Arial MT" w:hAnsi="Arial MT"/>
          <w:color w:val="282828"/>
          <w:spacing w:val="-2"/>
        </w:rPr>
        <w:t xml:space="preserve"> </w:t>
      </w:r>
      <w:r>
        <w:rPr>
          <w:rFonts w:ascii="Arial MT" w:hAnsi="Arial MT"/>
          <w:color w:val="282828"/>
        </w:rPr>
        <w:t>up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in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different</w:t>
      </w:r>
      <w:r>
        <w:rPr>
          <w:rFonts w:ascii="Arial MT" w:hAnsi="Arial MT"/>
          <w:color w:val="282828"/>
          <w:spacing w:val="66"/>
        </w:rPr>
        <w:t xml:space="preserve"> </w:t>
      </w:r>
      <w:r>
        <w:rPr>
          <w:rFonts w:ascii="Arial MT" w:hAnsi="Arial MT"/>
          <w:color w:val="282828"/>
        </w:rPr>
        <w:t>positions,</w:t>
      </w:r>
      <w:r>
        <w:rPr>
          <w:rFonts w:ascii="Arial MT" w:hAnsi="Arial MT"/>
          <w:color w:val="282828"/>
          <w:spacing w:val="67"/>
        </w:rPr>
        <w:t xml:space="preserve"> </w:t>
      </w:r>
      <w:r>
        <w:rPr>
          <w:rFonts w:ascii="Arial MT" w:hAnsi="Arial MT"/>
          <w:color w:val="282828"/>
        </w:rPr>
        <w:t>different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orientations,</w:t>
      </w:r>
      <w:r>
        <w:rPr>
          <w:rFonts w:ascii="Arial MT" w:hAnsi="Arial MT"/>
          <w:color w:val="282828"/>
          <w:spacing w:val="7"/>
        </w:rPr>
        <w:t xml:space="preserve"> </w:t>
      </w:r>
      <w:r>
        <w:rPr>
          <w:rFonts w:ascii="Arial MT" w:hAnsi="Arial MT"/>
          <w:color w:val="282828"/>
        </w:rPr>
        <w:t>and</w:t>
      </w:r>
      <w:r>
        <w:rPr>
          <w:rFonts w:ascii="Arial MT" w:hAnsi="Arial MT"/>
          <w:color w:val="282828"/>
          <w:spacing w:val="12"/>
        </w:rPr>
        <w:t xml:space="preserve"> </w:t>
      </w:r>
      <w:r>
        <w:rPr>
          <w:rFonts w:ascii="Arial MT" w:hAnsi="Arial MT"/>
          <w:color w:val="282828"/>
        </w:rPr>
        <w:t>they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can</w:t>
      </w:r>
      <w:r>
        <w:rPr>
          <w:rFonts w:ascii="Arial MT" w:hAnsi="Arial MT"/>
          <w:color w:val="282828"/>
          <w:spacing w:val="8"/>
        </w:rPr>
        <w:t xml:space="preserve"> </w:t>
      </w:r>
      <w:r>
        <w:rPr>
          <w:rFonts w:ascii="Arial MT" w:hAnsi="Arial MT"/>
          <w:color w:val="282828"/>
        </w:rPr>
        <w:t>be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different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sizes</w:t>
      </w:r>
      <w:r>
        <w:rPr>
          <w:rFonts w:ascii="Arial MT" w:hAnsi="Arial MT"/>
          <w:color w:val="282828"/>
          <w:spacing w:val="7"/>
        </w:rPr>
        <w:t xml:space="preserve"> </w:t>
      </w:r>
      <w:r>
        <w:rPr>
          <w:rFonts w:ascii="Arial MT" w:hAnsi="Arial MT"/>
          <w:color w:val="282828"/>
        </w:rPr>
        <w:t>within</w:t>
      </w:r>
      <w:r>
        <w:rPr>
          <w:rFonts w:ascii="Arial MT" w:hAnsi="Arial MT"/>
          <w:color w:val="282828"/>
          <w:spacing w:val="7"/>
        </w:rPr>
        <w:t xml:space="preserve"> </w:t>
      </w:r>
      <w:r>
        <w:rPr>
          <w:rFonts w:ascii="Arial MT" w:hAnsi="Arial MT"/>
          <w:color w:val="282828"/>
        </w:rPr>
        <w:t>the</w:t>
      </w:r>
      <w:r>
        <w:rPr>
          <w:rFonts w:ascii="Arial MT" w:hAnsi="Arial MT"/>
          <w:color w:val="282828"/>
          <w:spacing w:val="13"/>
        </w:rPr>
        <w:t xml:space="preserve"> </w:t>
      </w:r>
      <w:r>
        <w:rPr>
          <w:rFonts w:ascii="Arial MT" w:hAnsi="Arial MT"/>
          <w:color w:val="282828"/>
        </w:rPr>
        <w:t>image.</w:t>
      </w:r>
      <w:r>
        <w:rPr>
          <w:rFonts w:ascii="Arial MT" w:hAnsi="Arial MT"/>
          <w:color w:val="282828"/>
          <w:spacing w:val="5"/>
        </w:rPr>
        <w:t xml:space="preserve"> </w:t>
      </w:r>
      <w:r>
        <w:rPr>
          <w:rFonts w:ascii="Arial MT" w:hAnsi="Arial MT"/>
          <w:color w:val="282828"/>
        </w:rPr>
        <w:t>For</w:t>
      </w:r>
      <w:r>
        <w:rPr>
          <w:rFonts w:ascii="Arial MT" w:hAnsi="Arial MT"/>
          <w:color w:val="282828"/>
          <w:spacing w:val="4"/>
        </w:rPr>
        <w:t xml:space="preserve"> </w:t>
      </w:r>
      <w:r>
        <w:rPr>
          <w:rFonts w:ascii="Arial MT" w:hAnsi="Arial MT"/>
          <w:color w:val="282828"/>
        </w:rPr>
        <w:t>example,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even</w:t>
      </w:r>
      <w:r>
        <w:rPr>
          <w:rFonts w:ascii="Arial MT" w:hAnsi="Arial MT"/>
          <w:color w:val="282828"/>
          <w:spacing w:val="11"/>
        </w:rPr>
        <w:t xml:space="preserve"> </w:t>
      </w:r>
      <w:r>
        <w:rPr>
          <w:rFonts w:ascii="Arial MT" w:hAnsi="Arial MT"/>
          <w:color w:val="282828"/>
        </w:rPr>
        <w:t>if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the</w:t>
      </w:r>
      <w:r>
        <w:rPr>
          <w:rFonts w:ascii="Arial MT" w:hAnsi="Arial MT"/>
          <w:color w:val="282828"/>
          <w:spacing w:val="12"/>
        </w:rPr>
        <w:t xml:space="preserve"> </w:t>
      </w:r>
      <w:r>
        <w:rPr>
          <w:rFonts w:ascii="Arial MT" w:hAnsi="Arial MT"/>
          <w:color w:val="282828"/>
        </w:rPr>
        <w:t>object</w:t>
      </w:r>
      <w:r>
        <w:rPr>
          <w:rFonts w:ascii="Arial MT" w:hAnsi="Arial MT"/>
          <w:color w:val="282828"/>
          <w:spacing w:val="5"/>
        </w:rPr>
        <w:t xml:space="preserve"> </w:t>
      </w:r>
      <w:r>
        <w:rPr>
          <w:rFonts w:ascii="Arial MT" w:hAnsi="Arial MT"/>
          <w:color w:val="282828"/>
        </w:rPr>
        <w:t>looks</w:t>
      </w:r>
      <w:r>
        <w:rPr>
          <w:rFonts w:ascii="Arial MT" w:hAnsi="Arial MT"/>
          <w:color w:val="282828"/>
          <w:spacing w:val="6"/>
        </w:rPr>
        <w:t xml:space="preserve"> </w:t>
      </w:r>
      <w:r>
        <w:rPr>
          <w:rFonts w:ascii="Arial MT" w:hAnsi="Arial MT"/>
          <w:color w:val="282828"/>
        </w:rPr>
        <w:t>exactly</w:t>
      </w:r>
      <w:r>
        <w:rPr>
          <w:rFonts w:ascii="Arial MT" w:hAnsi="Arial MT"/>
          <w:color w:val="282828"/>
          <w:spacing w:val="2"/>
        </w:rPr>
        <w:t xml:space="preserve"> </w:t>
      </w:r>
      <w:r>
        <w:rPr>
          <w:rFonts w:ascii="Arial MT" w:hAnsi="Arial MT"/>
          <w:color w:val="282828"/>
        </w:rPr>
        <w:t>the</w:t>
      </w:r>
      <w:r>
        <w:rPr>
          <w:rFonts w:ascii="Arial MT" w:hAnsi="Arial MT"/>
          <w:color w:val="282828"/>
          <w:spacing w:val="1"/>
        </w:rPr>
        <w:t xml:space="preserve"> </w:t>
      </w:r>
      <w:r>
        <w:rPr>
          <w:rFonts w:ascii="Arial MT" w:hAnsi="Arial MT"/>
          <w:color w:val="282828"/>
        </w:rPr>
        <w:t>same</w:t>
      </w:r>
      <w:r>
        <w:rPr>
          <w:rFonts w:ascii="Arial MT" w:hAnsi="Arial MT"/>
          <w:color w:val="282828"/>
          <w:spacing w:val="5"/>
        </w:rPr>
        <w:t xml:space="preserve"> </w:t>
      </w:r>
      <w:r>
        <w:rPr>
          <w:rFonts w:ascii="Arial MT" w:hAnsi="Arial MT"/>
          <w:color w:val="282828"/>
        </w:rPr>
        <w:t>to</w:t>
      </w:r>
      <w:r>
        <w:rPr>
          <w:rFonts w:ascii="Arial MT" w:hAnsi="Arial MT"/>
          <w:color w:val="282828"/>
          <w:spacing w:val="10"/>
        </w:rPr>
        <w:t xml:space="preserve"> </w:t>
      </w:r>
      <w:r>
        <w:rPr>
          <w:rFonts w:ascii="Arial MT" w:hAnsi="Arial MT"/>
          <w:color w:val="282828"/>
        </w:rPr>
        <w:t>our</w:t>
      </w:r>
      <w:r>
        <w:rPr>
          <w:rFonts w:ascii="Arial MT" w:hAnsi="Arial MT"/>
          <w:color w:val="282828"/>
          <w:spacing w:val="-1"/>
        </w:rPr>
        <w:t xml:space="preserve"> </w:t>
      </w:r>
      <w:r>
        <w:rPr>
          <w:rFonts w:ascii="Arial MT" w:hAnsi="Arial MT"/>
          <w:color w:val="282828"/>
        </w:rPr>
        <w:t>eyes</w:t>
      </w:r>
      <w:r>
        <w:rPr>
          <w:rFonts w:ascii="Arial MT" w:hAnsi="Arial MT"/>
          <w:color w:val="282828"/>
          <w:spacing w:val="9"/>
        </w:rPr>
        <w:t xml:space="preserve"> </w:t>
      </w:r>
      <w:r>
        <w:rPr>
          <w:rFonts w:ascii="Arial MT" w:hAnsi="Arial MT"/>
          <w:color w:val="282828"/>
        </w:rPr>
        <w:t>.any</w:t>
      </w:r>
      <w:r>
        <w:rPr>
          <w:rFonts w:ascii="Arial MT" w:hAnsi="Arial MT"/>
          <w:color w:val="282828"/>
          <w:spacing w:val="5"/>
        </w:rPr>
        <w:t xml:space="preserve"> </w:t>
      </w:r>
      <w:r>
        <w:rPr>
          <w:rFonts w:ascii="Arial MT" w:hAnsi="Arial MT"/>
          <w:color w:val="282828"/>
        </w:rPr>
        <w:t>movement</w:t>
      </w:r>
      <w:r>
        <w:rPr>
          <w:rFonts w:ascii="Arial MT" w:hAnsi="Arial MT"/>
          <w:color w:val="282828"/>
          <w:spacing w:val="10"/>
        </w:rPr>
        <w:t xml:space="preserve"> </w:t>
      </w:r>
      <w:r>
        <w:rPr>
          <w:rFonts w:ascii="Arial MT" w:hAnsi="Arial MT"/>
          <w:color w:val="282828"/>
        </w:rPr>
        <w:t>of</w:t>
      </w:r>
      <w:r>
        <w:rPr>
          <w:rFonts w:ascii="Arial MT" w:hAnsi="Arial MT"/>
          <w:color w:val="282828"/>
          <w:spacing w:val="11"/>
        </w:rPr>
        <w:t xml:space="preserve"> </w:t>
      </w:r>
      <w:r>
        <w:rPr>
          <w:rFonts w:ascii="Arial MT" w:hAnsi="Arial MT"/>
          <w:color w:val="282828"/>
        </w:rPr>
        <w:t>the</w:t>
      </w:r>
    </w:p>
    <w:p>
      <w:pPr>
        <w:spacing w:after="0" w:line="244" w:lineRule="auto"/>
        <w:rPr>
          <w:rFonts w:ascii="Arial MT" w:hAnsi="Arial MT"/>
        </w:rPr>
        <w:sectPr>
          <w:pgSz w:w="12240" w:h="15840"/>
          <w:pgMar w:top="600" w:right="580" w:bottom="280" w:left="1240" w:header="720" w:footer="720" w:gutter="0"/>
          <w:cols w:equalWidth="0" w:num="2">
            <w:col w:w="5003" w:space="61"/>
            <w:col w:w="5356"/>
          </w:cols>
        </w:sectPr>
      </w:pPr>
    </w:p>
    <w:p>
      <w:pPr>
        <w:pStyle w:val="8"/>
        <w:spacing w:before="75" w:line="244" w:lineRule="auto"/>
        <w:ind w:left="536" w:right="5818"/>
        <w:rPr>
          <w:rFonts w:ascii="Arial MT"/>
        </w:rPr>
      </w:pPr>
      <w:r>
        <w:rPr>
          <w:rFonts w:ascii="Arial MT"/>
          <w:color w:val="282828"/>
        </w:rPr>
        <w:t>object or</w:t>
      </w:r>
      <w:r>
        <w:rPr>
          <w:rFonts w:ascii="Arial MT"/>
          <w:color w:val="282828"/>
          <w:spacing w:val="4"/>
        </w:rPr>
        <w:t xml:space="preserve"> </w:t>
      </w:r>
      <w:r>
        <w:rPr>
          <w:rFonts w:ascii="Arial MT"/>
          <w:color w:val="282828"/>
        </w:rPr>
        <w:t>camera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angle</w:t>
      </w:r>
      <w:r>
        <w:rPr>
          <w:rFonts w:ascii="Arial MT"/>
          <w:color w:val="282828"/>
          <w:spacing w:val="8"/>
        </w:rPr>
        <w:t xml:space="preserve"> </w:t>
      </w:r>
      <w:r>
        <w:rPr>
          <w:rFonts w:ascii="Arial MT"/>
          <w:color w:val="282828"/>
        </w:rPr>
        <w:t>can</w:t>
      </w:r>
      <w:r>
        <w:rPr>
          <w:rFonts w:ascii="Arial MT"/>
          <w:color w:val="282828"/>
          <w:spacing w:val="13"/>
        </w:rPr>
        <w:t xml:space="preserve"> </w:t>
      </w:r>
      <w:r>
        <w:rPr>
          <w:rFonts w:ascii="Arial MT"/>
          <w:color w:val="282828"/>
        </w:rPr>
        <w:t>cause</w:t>
      </w:r>
      <w:r>
        <w:rPr>
          <w:rFonts w:ascii="Arial MT"/>
          <w:color w:val="282828"/>
          <w:spacing w:val="12"/>
        </w:rPr>
        <w:t xml:space="preserve"> </w:t>
      </w:r>
      <w:r>
        <w:rPr>
          <w:rFonts w:ascii="Arial MT"/>
          <w:color w:val="282828"/>
        </w:rPr>
        <w:t>the</w:t>
      </w:r>
      <w:r>
        <w:rPr>
          <w:rFonts w:ascii="Arial MT"/>
          <w:color w:val="282828"/>
          <w:spacing w:val="-64"/>
        </w:rPr>
        <w:t xml:space="preserve"> </w:t>
      </w:r>
      <w:r>
        <w:rPr>
          <w:rFonts w:ascii="Arial MT"/>
          <w:color w:val="282828"/>
        </w:rPr>
        <w:t>pixel</w:t>
      </w:r>
      <w:r>
        <w:rPr>
          <w:rFonts w:ascii="Arial MT"/>
          <w:color w:val="282828"/>
          <w:spacing w:val="9"/>
        </w:rPr>
        <w:t xml:space="preserve"> </w:t>
      </w:r>
      <w:r>
        <w:rPr>
          <w:rFonts w:ascii="Arial MT"/>
          <w:color w:val="282828"/>
        </w:rPr>
        <w:t>values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to</w:t>
      </w:r>
      <w:r>
        <w:rPr>
          <w:rFonts w:ascii="Arial MT"/>
          <w:color w:val="282828"/>
          <w:spacing w:val="6"/>
        </w:rPr>
        <w:t xml:space="preserve"> </w:t>
      </w:r>
      <w:r>
        <w:rPr>
          <w:rFonts w:ascii="Arial MT"/>
          <w:color w:val="282828"/>
        </w:rPr>
        <w:t>dramatically</w:t>
      </w:r>
      <w:r>
        <w:rPr>
          <w:rFonts w:ascii="Arial MT"/>
          <w:color w:val="282828"/>
          <w:spacing w:val="-4"/>
        </w:rPr>
        <w:t xml:space="preserve"> </w:t>
      </w:r>
      <w:r>
        <w:rPr>
          <w:rFonts w:ascii="Arial MT"/>
          <w:color w:val="282828"/>
        </w:rPr>
        <w:t>change</w:t>
      </w: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1" w:line="240" w:lineRule="auto"/>
        <w:rPr>
          <w:sz w:val="21"/>
        </w:rPr>
      </w:pPr>
    </w:p>
    <w:p>
      <w:pPr>
        <w:pStyle w:val="8"/>
        <w:ind w:left="536"/>
        <w:rPr>
          <w:rFonts w:ascii="Arial MT"/>
        </w:rPr>
      </w:pPr>
      <w:r>
        <w:rPr>
          <w:rFonts w:ascii="Arial MT"/>
        </w:rPr>
        <w:t>Flickr8k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dataset</w:t>
      </w:r>
    </w:p>
    <w:p>
      <w:pPr>
        <w:spacing w:before="0" w:after="0" w:line="240" w:lineRule="auto"/>
        <w:rPr>
          <w:sz w:val="15"/>
        </w:rPr>
      </w:pPr>
    </w:p>
    <w:p>
      <w:pPr>
        <w:spacing w:line="240" w:lineRule="auto"/>
        <w:ind w:left="-168" w:right="0" w:firstLine="0"/>
        <w:rPr>
          <w:sz w:val="20"/>
        </w:rPr>
      </w:pPr>
      <w:r>
        <w:rPr>
          <w:sz w:val="20"/>
        </w:rPr>
        <w:pict>
          <v:group id="_x0000_s1074" o:spid="_x0000_s1074" o:spt="203" style="height:235.1pt;width:488.2pt;" coordsize="9764,4702">
            <o:lock v:ext="edit"/>
            <v:shape id="_x0000_s1075" o:spid="_x0000_s1075" style="position:absolute;left:0;top:0;height:4702;width:9764;" fillcolor="#70AC46" filled="t" stroked="f" coordsize="9764,4702" path="m9763,4702l0,4702,0,0,9763,0,9763,7,17,7,10,17,17,17,17,4682,10,4682,17,4692,9763,4692,9763,4702xm17,17l10,17,17,7,17,17xm9744,17l17,17,17,7,9744,7,9744,17xm9744,4692l9744,7,9754,17,9763,17,9763,4682,9754,4682,9744,4692xm9763,17l9754,17,9744,7,9763,7,9763,17xm17,4692l10,4682,17,4682,17,4692xm9744,4692l17,4692,17,4682,9744,4682,9744,4692xm9763,4692l9744,4692,9754,4682,9763,4682,9763,4692xe">
              <v:path arrowok="t"/>
              <v:fill on="t" focussize="0,0"/>
              <v:stroke on="f"/>
              <v:imagedata o:title=""/>
              <o:lock v:ext="edit"/>
            </v:shape>
            <v:shape id="_x0000_s1076" o:spid="_x0000_s1076" o:spt="75" type="#_x0000_t75" style="position:absolute;left:148;top:79;height:4527;width:9464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w10:wrap type="none"/>
            <w10:anchorlock/>
          </v:group>
        </w:pict>
      </w:r>
    </w:p>
    <w:p>
      <w:pPr>
        <w:spacing w:before="0" w:line="240" w:lineRule="auto"/>
        <w:rPr>
          <w:sz w:val="26"/>
        </w:rPr>
      </w:pPr>
    </w:p>
    <w:p>
      <w:pPr>
        <w:spacing w:before="11" w:line="240" w:lineRule="auto"/>
        <w:rPr>
          <w:sz w:val="38"/>
        </w:rPr>
      </w:pPr>
    </w:p>
    <w:p>
      <w:pPr>
        <w:pStyle w:val="8"/>
        <w:ind w:left="536"/>
        <w:rPr>
          <w:rFonts w:ascii="Arial MT"/>
        </w:rPr>
      </w:pPr>
      <w:r>
        <w:pict>
          <v:group id="_x0000_s1077" o:spid="_x0000_s1077" o:spt="203" style="position:absolute;left:0pt;margin-left:53.95pt;margin-top:25.75pt;height:284.2pt;width:486pt;mso-position-horizontal-relative:page;z-index:251670528;mso-width-relative:page;mso-height-relative:page;" coordorigin="1080,516" coordsize="9720,5684">
            <o:lock v:ext="edit"/>
            <v:shape id="_x0000_s1078" o:spid="_x0000_s1078" style="position:absolute;left:1080;top:515;height:5684;width:9720;" fillcolor="#70AC46" filled="t" stroked="f" coordorigin="1080,516" coordsize="9720,5684" path="m10800,6199l1080,6199,1080,516,10800,516,10800,528,1099,528,1090,535,1099,535,1099,6184,1090,6184,1099,6192,10800,6192,10800,6199xm1099,535l1090,535,1099,528,1099,535xm10783,535l1099,535,1099,528,10783,528,10783,535xm10783,6192l10783,528,10793,535,10800,535,10800,6184,10793,6184,10783,6192xm10800,535l10793,535,10783,528,10800,528,10800,535xm1099,6192l1090,6184,1099,6184,1099,6192xm10783,6192l1099,6192,1099,6184,10783,6184,10783,6192xm10800,6192l10783,6192,10793,6184,10800,6184,10800,6192xe">
              <v:path arrowok="t"/>
              <v:fill on="t" focussize="0,0"/>
              <v:stroke on="f"/>
              <v:imagedata o:title=""/>
              <o:lock v:ext="edit"/>
            </v:shape>
            <v:shape id="_x0000_s1079" o:spid="_x0000_s1079" o:spt="75" type="#_x0000_t75" style="position:absolute;left:1233;top:601;height:5403;width:9413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</v:group>
        </w:pict>
      </w:r>
      <w:r>
        <w:rPr>
          <w:rFonts w:ascii="Arial MT"/>
        </w:rPr>
        <w:t>captions</w:t>
      </w:r>
    </w:p>
    <w:p>
      <w:pPr>
        <w:spacing w:after="0"/>
        <w:rPr>
          <w:rFonts w:ascii="Arial MT"/>
        </w:rPr>
        <w:sectPr>
          <w:pgSz w:w="12240" w:h="15840"/>
          <w:pgMar w:top="600" w:right="580" w:bottom="280" w:left="1240" w:header="720" w:footer="720" w:gutter="0"/>
          <w:cols w:space="720" w:num="1"/>
        </w:sectPr>
      </w:pPr>
    </w:p>
    <w:p>
      <w:pPr>
        <w:pStyle w:val="5"/>
        <w:spacing w:before="72"/>
        <w:ind w:left="536"/>
        <w:rPr>
          <w:rFonts w:ascii="Arial"/>
        </w:rPr>
      </w:pPr>
      <w:r>
        <w:rPr>
          <w:rFonts w:ascii="Arial"/>
        </w:rPr>
        <w:t>Xception:</w:t>
      </w:r>
    </w:p>
    <w:p>
      <w:pPr>
        <w:pStyle w:val="8"/>
        <w:spacing w:before="7"/>
        <w:rPr>
          <w:rFonts w:ascii="Arial"/>
          <w:b/>
          <w:sz w:val="33"/>
        </w:rPr>
      </w:pPr>
    </w:p>
    <w:p>
      <w:pPr>
        <w:pStyle w:val="8"/>
        <w:spacing w:line="280" w:lineRule="auto"/>
        <w:ind w:left="536" w:right="38"/>
        <w:jc w:val="both"/>
        <w:rPr>
          <w:rFonts w:ascii="Arial MT"/>
        </w:rPr>
      </w:pPr>
      <w:r>
        <w:rPr>
          <w:rFonts w:ascii="Arial MT"/>
        </w:rPr>
        <w:t>Xception is a deep convolutional neural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network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architecture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which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involves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Separable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Convolutions.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Therefore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6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generating captions to the image which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will also increase the efficiency of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whole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model.</w:t>
      </w:r>
    </w:p>
    <w:p>
      <w:pPr>
        <w:spacing w:before="7" w:line="240" w:lineRule="auto"/>
        <w:rPr>
          <w:sz w:val="28"/>
        </w:rPr>
      </w:pPr>
    </w:p>
    <w:p>
      <w:pPr>
        <w:pStyle w:val="5"/>
        <w:spacing w:before="1"/>
        <w:ind w:left="536"/>
        <w:rPr>
          <w:rFonts w:ascii="Arial"/>
        </w:rPr>
      </w:pPr>
      <w:r>
        <w:rPr>
          <w:rFonts w:ascii="Arial"/>
        </w:rPr>
        <w:t>LSTM</w:t>
      </w:r>
    </w:p>
    <w:p>
      <w:pPr>
        <w:pStyle w:val="8"/>
        <w:spacing w:before="9"/>
        <w:rPr>
          <w:rFonts w:ascii="Arial"/>
          <w:b/>
          <w:sz w:val="2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1127760</wp:posOffset>
            </wp:positionH>
            <wp:positionV relativeFrom="paragraph">
              <wp:posOffset>220345</wp:posOffset>
            </wp:positionV>
            <wp:extent cx="2432050" cy="1752600"/>
            <wp:effectExtent l="0" t="0" r="0" b="0"/>
            <wp:wrapTopAndBottom/>
            <wp:docPr id="1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303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5"/>
        <w:rPr>
          <w:rFonts w:ascii="Arial"/>
          <w:b/>
        </w:rPr>
      </w:pPr>
    </w:p>
    <w:p>
      <w:pPr>
        <w:pStyle w:val="8"/>
        <w:spacing w:line="264" w:lineRule="auto"/>
        <w:ind w:left="536" w:right="294"/>
        <w:rPr>
          <w:rFonts w:ascii="Arial MT"/>
        </w:rPr>
      </w:pPr>
      <w:r>
        <w:rPr>
          <w:rFonts w:ascii="Arial MT"/>
        </w:rPr>
        <w:t>Long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short-term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memory(LSTM)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-63"/>
        </w:rPr>
        <w:t xml:space="preserve"> </w:t>
      </w:r>
      <w:r>
        <w:rPr>
          <w:rFonts w:ascii="Arial MT"/>
        </w:rPr>
        <w:t>artificial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recurrent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neural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network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architecture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used</w:t>
      </w:r>
      <w:r>
        <w:rPr>
          <w:rFonts w:ascii="Arial MT"/>
          <w:spacing w:val="12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field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deep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learning.</w:t>
      </w:r>
    </w:p>
    <w:p>
      <w:pPr>
        <w:pStyle w:val="8"/>
        <w:spacing w:before="154" w:line="264" w:lineRule="auto"/>
        <w:ind w:left="536" w:right="57"/>
        <w:rPr>
          <w:rFonts w:ascii="Arial MT" w:hAnsi="Arial MT"/>
        </w:rPr>
      </w:pPr>
      <w:r>
        <w:rPr>
          <w:rFonts w:ascii="Arial MT" w:hAnsi="Arial MT"/>
        </w:rPr>
        <w:t>There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has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been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7"/>
        </w:rPr>
        <w:t xml:space="preserve"> </w:t>
      </w:r>
      <w:r>
        <w:rPr>
          <w:rFonts w:ascii="Arial MT" w:hAnsi="Arial MT"/>
        </w:rPr>
        <w:t>problem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sequence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prediction</w:t>
      </w:r>
      <w:r>
        <w:rPr>
          <w:rFonts w:ascii="Arial MT" w:hAnsi="Arial MT"/>
          <w:spacing w:val="7"/>
        </w:rPr>
        <w:t xml:space="preserve"> </w:t>
      </w:r>
      <w:r>
        <w:rPr>
          <w:rFonts w:ascii="Arial MT" w:hAnsi="Arial MT"/>
        </w:rPr>
        <w:t>since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long</w:t>
      </w:r>
      <w:r>
        <w:rPr>
          <w:rFonts w:ascii="Arial MT" w:hAnsi="Arial MT"/>
          <w:spacing w:val="9"/>
        </w:rPr>
        <w:t xml:space="preserve"> </w:t>
      </w:r>
      <w:r>
        <w:rPr>
          <w:rFonts w:ascii="Arial MT" w:hAnsi="Arial MT"/>
        </w:rPr>
        <w:t>time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now.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They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said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one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most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difficult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problems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solve</w:t>
      </w:r>
      <w:r>
        <w:rPr>
          <w:rFonts w:ascii="Arial MT" w:hAnsi="Arial MT"/>
          <w:spacing w:val="9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7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data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science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industry.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These</w:t>
      </w:r>
      <w:r>
        <w:rPr>
          <w:rFonts w:ascii="Arial MT" w:hAnsi="Arial MT"/>
          <w:spacing w:val="10"/>
        </w:rPr>
        <w:t xml:space="preserve"> </w:t>
      </w:r>
      <w:r>
        <w:rPr>
          <w:rFonts w:ascii="Arial MT" w:hAnsi="Arial MT"/>
        </w:rPr>
        <w:t>include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problems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such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from</w:t>
      </w:r>
      <w:r>
        <w:rPr>
          <w:rFonts w:ascii="Arial MT" w:hAnsi="Arial MT"/>
          <w:spacing w:val="10"/>
        </w:rPr>
        <w:t xml:space="preserve"> </w:t>
      </w:r>
      <w:r>
        <w:rPr>
          <w:rFonts w:ascii="Arial MT" w:hAnsi="Arial MT"/>
        </w:rPr>
        <w:t>predicting</w:t>
      </w:r>
      <w:r>
        <w:rPr>
          <w:rFonts w:ascii="Arial MT" w:hAnsi="Arial MT"/>
          <w:spacing w:val="13"/>
        </w:rPr>
        <w:t xml:space="preserve"> </w:t>
      </w:r>
      <w:r>
        <w:rPr>
          <w:rFonts w:ascii="Arial MT" w:hAnsi="Arial MT"/>
        </w:rPr>
        <w:t>sales</w:t>
      </w:r>
      <w:r>
        <w:rPr>
          <w:rFonts w:ascii="Arial MT" w:hAnsi="Arial MT"/>
          <w:spacing w:val="-63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finding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patterns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stock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markets’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data,from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language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translations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predicting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next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word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on</w:t>
      </w:r>
      <w:r>
        <w:rPr>
          <w:rFonts w:ascii="Arial MT" w:hAnsi="Arial MT"/>
          <w:spacing w:val="11"/>
        </w:rPr>
        <w:t xml:space="preserve"> </w:t>
      </w:r>
      <w:r>
        <w:rPr>
          <w:rFonts w:ascii="Arial MT" w:hAnsi="Arial MT"/>
        </w:rPr>
        <w:t>your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iPhone’s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keyboard.</w:t>
      </w:r>
    </w:p>
    <w:p>
      <w:pPr>
        <w:pStyle w:val="8"/>
        <w:spacing w:before="144" w:line="264" w:lineRule="auto"/>
        <w:ind w:left="536" w:right="145"/>
        <w:rPr>
          <w:rFonts w:ascii="Arial MT"/>
        </w:rPr>
      </w:pPr>
      <w:r>
        <w:rPr>
          <w:rFonts w:ascii="Arial MT"/>
        </w:rPr>
        <w:t>With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1"/>
        </w:rPr>
        <w:t xml:space="preserve"> </w:t>
      </w:r>
      <w:r>
        <w:rPr>
          <w:rFonts w:ascii="Arial MT"/>
        </w:rPr>
        <w:t>recent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advancements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science,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found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almost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these</w:t>
      </w:r>
      <w:r>
        <w:rPr>
          <w:rFonts w:ascii="Arial MT"/>
          <w:spacing w:val="11"/>
        </w:rPr>
        <w:t xml:space="preserve"> </w:t>
      </w:r>
      <w:r>
        <w:rPr>
          <w:rFonts w:ascii="Arial MT"/>
        </w:rPr>
        <w:t>sequence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prediction</w:t>
      </w:r>
      <w:r>
        <w:rPr>
          <w:rFonts w:ascii="Arial MT"/>
          <w:spacing w:val="11"/>
        </w:rPr>
        <w:t xml:space="preserve"> </w:t>
      </w:r>
      <w:r>
        <w:rPr>
          <w:rFonts w:ascii="Arial MT"/>
        </w:rPr>
        <w:t>problems,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Long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short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Term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Memory networks,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also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LSTMs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been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observed</w:t>
      </w:r>
      <w:r>
        <w:rPr>
          <w:rFonts w:ascii="Arial MT"/>
          <w:spacing w:val="1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1"/>
        </w:rPr>
        <w:t xml:space="preserve"> </w:t>
      </w:r>
      <w:r>
        <w:rPr>
          <w:rFonts w:ascii="Arial MT"/>
        </w:rPr>
        <w:t>most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effective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result.</w:t>
      </w:r>
    </w:p>
    <w:p>
      <w:pPr>
        <w:spacing w:before="0" w:line="240" w:lineRule="auto"/>
        <w:rPr>
          <w:sz w:val="26"/>
        </w:rPr>
      </w:pPr>
    </w:p>
    <w:p>
      <w:pPr>
        <w:pStyle w:val="8"/>
        <w:spacing w:before="155" w:line="264" w:lineRule="auto"/>
        <w:ind w:left="536" w:right="56"/>
        <w:rPr>
          <w:rFonts w:ascii="Arial MT"/>
        </w:rPr>
      </w:pPr>
      <w:r>
        <w:rPr>
          <w:rFonts w:ascii="Arial MT"/>
        </w:rPr>
        <w:t>LSTMs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have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edge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over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conventional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feed-forward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neural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networks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7"/>
        </w:rPr>
        <w:t xml:space="preserve"> </w:t>
      </w:r>
      <w:r>
        <w:rPr>
          <w:rFonts w:ascii="Arial MT"/>
        </w:rPr>
        <w:t>RNN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ways.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due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to</w:t>
      </w:r>
    </w:p>
    <w:p>
      <w:pPr>
        <w:pStyle w:val="8"/>
        <w:spacing w:before="75" w:line="264" w:lineRule="auto"/>
        <w:ind w:left="536" w:right="1645"/>
        <w:rPr>
          <w:rFonts w:ascii="Arial MT"/>
        </w:rPr>
      </w:pPr>
      <w:r>
        <w:br w:type="column"/>
      </w:r>
      <w:r>
        <w:rPr>
          <w:rFonts w:ascii="Arial MT"/>
        </w:rPr>
        <w:t>their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property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2"/>
        </w:rPr>
        <w:t xml:space="preserve"> </w:t>
      </w:r>
      <w:r>
        <w:rPr>
          <w:rFonts w:ascii="Arial MT"/>
        </w:rPr>
        <w:t>selectively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remembering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patterns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long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durations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time.</w:t>
      </w:r>
    </w:p>
    <w:p>
      <w:pPr>
        <w:pStyle w:val="8"/>
        <w:spacing w:before="150" w:line="280" w:lineRule="auto"/>
        <w:ind w:left="536" w:right="581"/>
        <w:jc w:val="both"/>
        <w:rPr>
          <w:rFonts w:ascii="Arial MT"/>
        </w:rPr>
      </w:pPr>
      <w:r>
        <w:rPr>
          <w:rFonts w:ascii="Arial MT"/>
        </w:rPr>
        <w:t>It not only processes single data points,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but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also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entire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sequences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databecause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feedback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connection.LSTM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carries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out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relevant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information throughout the processing of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inputs.With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forget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gate,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removes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non-relevant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information.</w:t>
      </w:r>
    </w:p>
    <w:p>
      <w:pPr>
        <w:spacing w:before="7" w:line="240" w:lineRule="auto"/>
        <w:rPr>
          <w:sz w:val="24"/>
        </w:rPr>
      </w:pPr>
    </w:p>
    <w:p>
      <w:pPr>
        <w:pStyle w:val="5"/>
        <w:ind w:left="536"/>
        <w:jc w:val="both"/>
        <w:rPr>
          <w:rFonts w:ascii="Arial"/>
        </w:rPr>
      </w:pPr>
      <w:r>
        <w:rPr>
          <w:rFonts w:ascii="Arial"/>
        </w:rPr>
        <w:t>ADAM</w:t>
      </w:r>
      <w:r>
        <w:rPr>
          <w:rFonts w:ascii="Arial"/>
          <w:spacing w:val="20"/>
        </w:rPr>
        <w:t xml:space="preserve"> </w:t>
      </w:r>
      <w:r>
        <w:rPr>
          <w:rFonts w:ascii="Arial"/>
        </w:rPr>
        <w:t>OPTIMISATION</w:t>
      </w:r>
    </w:p>
    <w:p>
      <w:pPr>
        <w:pStyle w:val="8"/>
        <w:spacing w:before="10"/>
        <w:rPr>
          <w:rFonts w:ascii="Arial"/>
          <w:b/>
          <w:sz w:val="26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4295775</wp:posOffset>
            </wp:positionH>
            <wp:positionV relativeFrom="paragraph">
              <wp:posOffset>220980</wp:posOffset>
            </wp:positionV>
            <wp:extent cx="2475230" cy="1277620"/>
            <wp:effectExtent l="0" t="0" r="0" b="0"/>
            <wp:wrapTopAndBottom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927" cy="1277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spacing w:before="7"/>
        <w:rPr>
          <w:rFonts w:ascii="Arial"/>
          <w:b/>
          <w:sz w:val="27"/>
        </w:rPr>
      </w:pPr>
    </w:p>
    <w:p>
      <w:pPr>
        <w:pStyle w:val="8"/>
        <w:spacing w:before="1" w:line="280" w:lineRule="auto"/>
        <w:ind w:left="536" w:right="583"/>
        <w:jc w:val="both"/>
        <w:rPr>
          <w:rFonts w:ascii="Arial MT"/>
        </w:rPr>
      </w:pPr>
      <w:r>
        <w:rPr>
          <w:rFonts w:ascii="Arial MT"/>
        </w:rPr>
        <w:t>We have adopted the method of Adam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optimization so that the learning process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speeds up. Adam optimisation gradually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decreases the learning rate, converging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quickly.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67"/>
        </w:rPr>
        <w:t xml:space="preserve"> </w:t>
      </w:r>
      <w:r>
        <w:rPr>
          <w:rFonts w:ascii="Arial MT"/>
        </w:rPr>
        <w:t>Adam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optimization with regularization methods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known as dropout. The main advantage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method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prevents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neurons in a layer from synchronously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optimizing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their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weights.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Therefore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applying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dropout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technique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convolutional layers with a value of 0.5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0.3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LSTM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layers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helps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avoid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overfitting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quickly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happens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with a small training set like the Flickr8K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dataset</w:t>
      </w:r>
    </w:p>
    <w:p>
      <w:pPr>
        <w:pStyle w:val="5"/>
        <w:spacing w:before="135"/>
        <w:ind w:left="536"/>
        <w:jc w:val="both"/>
        <w:rPr>
          <w:rFonts w:ascii="Arial"/>
        </w:rPr>
      </w:pPr>
      <w:r>
        <w:rPr>
          <w:rFonts w:ascii="Arial"/>
        </w:rPr>
        <w:t>BLEU</w:t>
      </w:r>
      <w:r>
        <w:rPr>
          <w:rFonts w:ascii="Arial"/>
          <w:spacing w:val="13"/>
        </w:rPr>
        <w:t xml:space="preserve"> </w:t>
      </w:r>
      <w:r>
        <w:rPr>
          <w:rFonts w:ascii="Arial"/>
        </w:rPr>
        <w:t>ALGORITHM</w:t>
      </w:r>
    </w:p>
    <w:p>
      <w:pPr>
        <w:pStyle w:val="8"/>
        <w:spacing w:before="204" w:line="264" w:lineRule="auto"/>
        <w:ind w:left="536" w:right="586"/>
        <w:jc w:val="both"/>
        <w:rPr>
          <w:rFonts w:ascii="Arial MT"/>
        </w:rPr>
      </w:pPr>
      <w:r>
        <w:rPr>
          <w:rFonts w:ascii="Arial MT"/>
        </w:rPr>
        <w:t>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problems,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such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summaries,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language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translations,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captions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Metrics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called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BLEU.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Full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BLEU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Bilingual Evaluation Understudy form. 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 a test matrix for a given sentence in 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reference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sentence.</w:t>
      </w:r>
    </w:p>
    <w:p>
      <w:pPr>
        <w:spacing w:after="0" w:line="264" w:lineRule="auto"/>
        <w:jc w:val="both"/>
        <w:rPr>
          <w:rFonts w:ascii="Arial MT"/>
        </w:rPr>
        <w:sectPr>
          <w:pgSz w:w="12240" w:h="15840"/>
          <w:pgMar w:top="600" w:right="580" w:bottom="280" w:left="1240" w:header="720" w:footer="720" w:gutter="0"/>
          <w:cols w:equalWidth="0" w:num="2">
            <w:col w:w="4884" w:space="103"/>
            <w:col w:w="5433"/>
          </w:cols>
        </w:sectPr>
      </w:pPr>
    </w:p>
    <w:p>
      <w:pPr>
        <w:pStyle w:val="8"/>
        <w:spacing w:before="75" w:line="264" w:lineRule="auto"/>
        <w:ind w:left="536" w:right="38"/>
        <w:jc w:val="both"/>
        <w:rPr>
          <w:rFonts w:ascii="Arial MT"/>
        </w:rPr>
      </w:pPr>
      <w:r>
        <w:rPr>
          <w:rFonts w:ascii="Arial MT"/>
        </w:rPr>
        <w:t>BLEU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uses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modified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version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compare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candidate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translation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multiple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reference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translations.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Metric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converts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easy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accuracy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machine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translation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systems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known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producing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words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reference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text. BLEU has often been reported as a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good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combination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human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judgment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and remains the standard test for any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new test metrics. Apart from this a lot 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criticism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been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noted.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been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noted that, although legally able to test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translations of any language, the BLEU,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current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form,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cannot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deal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languages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without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word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boundaries.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It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has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been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argued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although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BLEU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has significant advantages, there is no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guarantee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increase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BLEU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points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indicator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improved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translation quality. There is a coherent,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structured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problem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metaphor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based on one or a few translations: 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real life, sentences can be translated 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many different ways, sometimes without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overlap.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Therefore,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method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comparing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how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computer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translation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differs from a few human translations 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flawed.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HyTER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another</w:t>
      </w:r>
      <w:r>
        <w:rPr>
          <w:rFonts w:ascii="Arial MT"/>
          <w:spacing w:val="67"/>
        </w:rPr>
        <w:t xml:space="preserve"> </w:t>
      </w:r>
      <w:r>
        <w:rPr>
          <w:rFonts w:ascii="Arial MT"/>
        </w:rPr>
        <w:t>automated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MT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metaphor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compares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multiple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translations into the grammatical index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defined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human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translators</w:t>
      </w:r>
      <w:r>
        <w:rPr>
          <w:rFonts w:ascii="Arial MT"/>
          <w:spacing w:val="67"/>
        </w:rPr>
        <w:t xml:space="preserve"> </w:t>
      </w:r>
      <w:r>
        <w:rPr>
          <w:rFonts w:ascii="Arial MT"/>
        </w:rPr>
        <w:t>going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back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forth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effort of 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person involved in correctly defining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many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related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ways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interpreting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functional translation means HyTER 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also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measure.</w:t>
      </w:r>
    </w:p>
    <w:p>
      <w:pPr>
        <w:pStyle w:val="8"/>
        <w:spacing w:before="140" w:line="264" w:lineRule="auto"/>
        <w:ind w:left="536" w:right="39"/>
        <w:jc w:val="both"/>
        <w:rPr>
          <w:rFonts w:ascii="Arial MT"/>
        </w:rPr>
      </w:pPr>
      <w:r>
        <w:rPr>
          <w:rFonts w:ascii="Arial MT"/>
        </w:rPr>
        <w:t>BLEU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output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always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between 0 and 1. This number indicates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the similarity of the candidate text with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reference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text,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values</w:t>
      </w:r>
      <w:r>
        <w:rPr>
          <w:rFonts w:ascii="Arial MT"/>
          <w:spacing w:val="67"/>
        </w:rPr>
        <w:t xml:space="preserve"> </w:t>
      </w:r>
      <w:r>
        <w:rPr>
          <w:rFonts w:ascii="Arial MT"/>
        </w:rPr>
        <w:t>very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close to 1 representing the same text.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 perfect match is 1 and the odds 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0.</w:t>
      </w:r>
    </w:p>
    <w:p>
      <w:pPr>
        <w:pStyle w:val="8"/>
        <w:spacing w:before="147" w:line="264" w:lineRule="auto"/>
        <w:ind w:left="536" w:right="40"/>
        <w:jc w:val="both"/>
        <w:rPr>
          <w:rFonts w:ascii="Arial MT"/>
        </w:rPr>
      </w:pPr>
      <w:r>
        <w:rPr>
          <w:rFonts w:ascii="Arial MT"/>
        </w:rPr>
        <w:t>Very few people's translations will get 1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point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because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show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person being baptized is like one of 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most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trusted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versions.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reason,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it</w:t>
      </w:r>
    </w:p>
    <w:p>
      <w:pPr>
        <w:pStyle w:val="8"/>
        <w:spacing w:before="75" w:line="264" w:lineRule="auto"/>
        <w:ind w:left="536" w:right="587"/>
        <w:jc w:val="both"/>
        <w:rPr>
          <w:rFonts w:ascii="Arial MT"/>
        </w:rPr>
      </w:pPr>
      <w:r>
        <w:br w:type="column"/>
      </w:r>
      <w:r>
        <w:rPr>
          <w:rFonts w:ascii="Arial MT"/>
        </w:rPr>
        <w:t>is not mandatory to get 1 point. Because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there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many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matching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options,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adding additional reference translations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increase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BLEU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points.</w:t>
      </w:r>
    </w:p>
    <w:p>
      <w:pPr>
        <w:pStyle w:val="8"/>
        <w:spacing w:before="148" w:line="264" w:lineRule="auto"/>
        <w:ind w:left="536" w:right="582"/>
        <w:jc w:val="both"/>
        <w:rPr>
          <w:rFonts w:ascii="Arial MT" w:hAnsi="Arial MT"/>
        </w:rPr>
      </w:pPr>
      <w:r>
        <w:rPr>
          <w:rFonts w:ascii="Arial MT" w:hAnsi="Arial MT"/>
        </w:rPr>
        <w:t>. The following are the sections of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BLEU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algorithm: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each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N,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calculate the Si values of the gram co-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arithmetic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both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candidates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reference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(Ccand,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refs)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calculation of i -gram from the election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(Ccand). Si = Ccand, refs / Ccand… (1)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average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price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Si.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accomplished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purpose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geometric weights. Weight wi is always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maintained for all i (wi = 1 / N for all i).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SN = 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^ (SIGN (wi * log (Si)))… (2)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Count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shortest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sentence.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length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candidate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(c)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66"/>
        </w:rPr>
        <w:t xml:space="preserve"> </w:t>
      </w:r>
      <w:r>
        <w:rPr>
          <w:rFonts w:ascii="Arial MT" w:hAnsi="Arial MT"/>
        </w:rPr>
        <w:t>greater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than the length of the candidate (r), then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there is no penalty (b = 1). Alternatively,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 penalty is logarithmically based 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two lengths: b = e ^ (1- (r / c)) if tr… (3)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Finally,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calculate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total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points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(BLEU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points) as the purpose of all scores 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multiplied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shorter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penalty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BLEUScore = SN * b… (4) where there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is no penalty (b = 1). Alternatively,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penalty is logarithmically based from 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two-dimensional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length:</w:t>
      </w:r>
    </w:p>
    <w:p>
      <w:pPr>
        <w:pStyle w:val="8"/>
        <w:spacing w:before="144" w:line="264" w:lineRule="auto"/>
        <w:ind w:left="536" w:right="585"/>
        <w:jc w:val="both"/>
        <w:rPr>
          <w:rFonts w:ascii="Arial MT" w:hAnsi="Arial MT"/>
        </w:rPr>
      </w:pPr>
      <w:r>
        <w:rPr>
          <w:rFonts w:ascii="Arial MT" w:hAnsi="Arial MT"/>
        </w:rPr>
        <w:t>Finally, calculate the total score (BLEU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Points)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description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all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scores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multiplied</w:t>
      </w:r>
      <w:r>
        <w:rPr>
          <w:rFonts w:ascii="Arial MT" w:hAnsi="Arial MT"/>
          <w:spacing w:val="63"/>
        </w:rPr>
        <w:t xml:space="preserve"> </w:t>
      </w:r>
      <w:r>
        <w:rPr>
          <w:rFonts w:ascii="Arial MT" w:hAnsi="Arial MT"/>
        </w:rPr>
        <w:t>by</w:t>
      </w:r>
      <w:r>
        <w:rPr>
          <w:rFonts w:ascii="Arial MT" w:hAnsi="Arial MT"/>
          <w:spacing w:val="6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66"/>
        </w:rPr>
        <w:t xml:space="preserve"> </w:t>
      </w:r>
      <w:r>
        <w:rPr>
          <w:rFonts w:ascii="Arial MT" w:hAnsi="Arial MT"/>
        </w:rPr>
        <w:t>shorthand</w:t>
      </w:r>
      <w:r>
        <w:rPr>
          <w:rFonts w:ascii="Arial MT" w:hAnsi="Arial MT"/>
          <w:spacing w:val="63"/>
        </w:rPr>
        <w:t xml:space="preserve"> </w:t>
      </w:r>
      <w:r>
        <w:rPr>
          <w:rFonts w:ascii="Arial MT" w:hAnsi="Arial MT"/>
        </w:rPr>
        <w:t>penalty.</w:t>
      </w:r>
      <w:r>
        <w:rPr>
          <w:rFonts w:ascii="Arial MT" w:hAnsi="Arial MT"/>
          <w:spacing w:val="-65"/>
        </w:rPr>
        <w:t xml:space="preserve"> </w:t>
      </w:r>
      <w:r>
        <w:rPr>
          <w:rFonts w:ascii="Arial MT" w:hAnsi="Arial MT"/>
        </w:rPr>
        <w:t>BLEUScore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=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SN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*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b…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(4)</w:t>
      </w:r>
    </w:p>
    <w:p>
      <w:pPr>
        <w:pStyle w:val="8"/>
        <w:spacing w:before="149" w:line="264" w:lineRule="auto"/>
        <w:ind w:left="536" w:right="584"/>
        <w:jc w:val="both"/>
        <w:rPr>
          <w:rFonts w:ascii="Arial MT"/>
        </w:rPr>
      </w:pPr>
      <w:r>
        <w:rPr>
          <w:rFonts w:ascii="Arial MT"/>
        </w:rPr>
        <w:t>To detect changes in</w:t>
      </w:r>
      <w:r>
        <w:rPr>
          <w:rFonts w:ascii="Arial MT"/>
          <w:spacing w:val="66"/>
        </w:rPr>
        <w:t xml:space="preserve"> </w:t>
      </w:r>
      <w:r>
        <w:rPr>
          <w:rFonts w:ascii="Arial MT"/>
        </w:rPr>
        <w:t>BLEU points due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difference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sentence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length,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tests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were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performed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various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calculations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patterns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against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Table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shows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test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results.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length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will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longer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than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H</w:t>
      </w:r>
      <w:r>
        <w:rPr>
          <w:rFonts w:ascii="Arial MT"/>
          <w:spacing w:val="-10"/>
        </w:rPr>
        <w:t xml:space="preserve"> </w:t>
      </w:r>
      <w:r>
        <w:rPr>
          <w:rFonts w:ascii="Arial MT"/>
        </w:rPr>
        <w:t>because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the addition of another word (defined 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X). In the table we also saw that T2 has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two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patterns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produce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same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points. The T3 pattern has an "X" above</w:t>
      </w:r>
      <w:r>
        <w:rPr>
          <w:rFonts w:ascii="Arial MT"/>
          <w:spacing w:val="-64"/>
        </w:rPr>
        <w:t xml:space="preserve"> </w:t>
      </w:r>
      <w:r>
        <w:rPr>
          <w:rFonts w:ascii="Arial MT"/>
        </w:rPr>
        <w:t>the T2 pattern, so that the BLEU level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drops. In addition, to see some different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patterns, then we doa list of possibilities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patterns</w:t>
      </w:r>
      <w:r>
        <w:rPr>
          <w:rFonts w:ascii="Arial MT"/>
          <w:spacing w:val="61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62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62"/>
        </w:rPr>
        <w:t xml:space="preserve"> </w:t>
      </w:r>
      <w:r>
        <w:rPr>
          <w:rFonts w:ascii="Arial MT"/>
        </w:rPr>
        <w:t>T.</w:t>
      </w:r>
      <w:r>
        <w:rPr>
          <w:rFonts w:ascii="Arial MT"/>
          <w:spacing w:val="5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results</w:t>
      </w:r>
      <w:r>
        <w:rPr>
          <w:rFonts w:ascii="Arial MT"/>
          <w:spacing w:val="61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be</w:t>
      </w:r>
    </w:p>
    <w:p>
      <w:pPr>
        <w:spacing w:after="0" w:line="264" w:lineRule="auto"/>
        <w:jc w:val="both"/>
        <w:rPr>
          <w:rFonts w:ascii="Arial MT"/>
        </w:rPr>
        <w:sectPr>
          <w:pgSz w:w="12240" w:h="15840"/>
          <w:pgMar w:top="600" w:right="580" w:bottom="280" w:left="1240" w:header="720" w:footer="720" w:gutter="0"/>
          <w:cols w:equalWidth="0" w:num="2">
            <w:col w:w="4887" w:space="103"/>
            <w:col w:w="5430"/>
          </w:cols>
        </w:sectPr>
      </w:pPr>
    </w:p>
    <w:p>
      <w:pPr>
        <w:pStyle w:val="8"/>
        <w:spacing w:before="75" w:line="264" w:lineRule="auto"/>
        <w:ind w:left="536" w:right="34"/>
        <w:rPr>
          <w:rFonts w:ascii="Arial MT" w:hAnsi="Arial MT"/>
        </w:rPr>
      </w:pPr>
      <w:r>
        <w:rPr>
          <w:rFonts w:ascii="Arial MT" w:hAnsi="Arial MT"/>
        </w:rPr>
        <w:t>seen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Table</w:t>
      </w:r>
      <w:r>
        <w:rPr>
          <w:rFonts w:ascii="Arial MT" w:hAnsi="Arial MT"/>
          <w:spacing w:val="-8"/>
        </w:rPr>
        <w:t xml:space="preserve"> </w:t>
      </w:r>
      <w:r>
        <w:rPr>
          <w:rFonts w:ascii="Arial MT" w:hAnsi="Arial MT"/>
        </w:rPr>
        <w:t>2.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there is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sentence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“A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B C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D”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then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five types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patterns will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be</w:t>
      </w:r>
    </w:p>
    <w:p>
      <w:pPr>
        <w:pStyle w:val="8"/>
        <w:spacing w:before="75" w:line="264" w:lineRule="auto"/>
        <w:ind w:left="536" w:right="479"/>
        <w:rPr>
          <w:rFonts w:ascii="Arial MT"/>
        </w:rPr>
      </w:pPr>
      <w:r>
        <w:br w:type="column"/>
      </w:r>
      <w:r>
        <w:rPr>
          <w:rFonts w:ascii="Arial MT"/>
        </w:rPr>
        <w:t>generated.</w:t>
      </w:r>
      <w:r>
        <w:rPr>
          <w:rFonts w:ascii="Arial MT"/>
          <w:spacing w:val="18"/>
        </w:rPr>
        <w:t xml:space="preserve"> </w:t>
      </w:r>
      <w:r>
        <w:rPr>
          <w:rFonts w:ascii="Arial MT"/>
        </w:rPr>
        <w:t>While</w:t>
      </w:r>
      <w:r>
        <w:rPr>
          <w:rFonts w:ascii="Arial MT"/>
          <w:spacing w:val="30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26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29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23"/>
        </w:rPr>
        <w:t xml:space="preserve"> </w:t>
      </w:r>
      <w:r>
        <w:rPr>
          <w:rFonts w:ascii="Arial MT"/>
        </w:rPr>
        <w:t>adding</w:t>
      </w:r>
      <w:r>
        <w:rPr>
          <w:rFonts w:ascii="Arial MT"/>
          <w:spacing w:val="-63"/>
        </w:rPr>
        <w:t xml:space="preserve"> </w:t>
      </w:r>
      <w:r>
        <w:rPr>
          <w:rFonts w:ascii="Arial MT"/>
        </w:rPr>
        <w:t>X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symbolized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by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Xn.</w:t>
      </w:r>
    </w:p>
    <w:p>
      <w:pPr>
        <w:spacing w:after="0" w:line="264" w:lineRule="auto"/>
        <w:rPr>
          <w:rFonts w:ascii="Arial MT"/>
        </w:rPr>
        <w:sectPr>
          <w:pgSz w:w="12240" w:h="15840"/>
          <w:pgMar w:top="600" w:right="580" w:bottom="280" w:left="1240" w:header="720" w:footer="720" w:gutter="0"/>
          <w:cols w:equalWidth="0" w:num="2">
            <w:col w:w="4867" w:space="122"/>
            <w:col w:w="5431"/>
          </w:cols>
        </w:sectPr>
      </w:pPr>
    </w:p>
    <w:p>
      <w:pPr>
        <w:spacing w:before="0" w:line="240" w:lineRule="auto"/>
        <w:rPr>
          <w:sz w:val="20"/>
        </w:rPr>
      </w:pPr>
    </w:p>
    <w:p>
      <w:pPr>
        <w:spacing w:before="7" w:line="240" w:lineRule="auto"/>
        <w:rPr>
          <w:sz w:val="24"/>
        </w:rPr>
      </w:pPr>
    </w:p>
    <w:p>
      <w:pPr>
        <w:pStyle w:val="8"/>
        <w:spacing w:before="91"/>
        <w:ind w:left="2364"/>
        <w:rPr>
          <w:rFonts w:ascii="Arial MT"/>
        </w:rPr>
      </w:pPr>
      <w:r>
        <w:rPr>
          <w:rFonts w:ascii="Arial MT"/>
        </w:rPr>
        <w:t>Table</w:t>
      </w:r>
      <w:r>
        <w:rPr>
          <w:rFonts w:ascii="Arial MT"/>
          <w:spacing w:val="16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18"/>
        </w:rPr>
        <w:t xml:space="preserve"> </w:t>
      </w:r>
      <w:r>
        <w:rPr>
          <w:rFonts w:ascii="Arial MT"/>
        </w:rPr>
        <w:t>BLEU</w:t>
      </w:r>
      <w:r>
        <w:rPr>
          <w:rFonts w:ascii="Arial MT"/>
          <w:spacing w:val="18"/>
        </w:rPr>
        <w:t xml:space="preserve"> </w:t>
      </w:r>
      <w:r>
        <w:rPr>
          <w:rFonts w:ascii="Arial MT"/>
        </w:rPr>
        <w:t>score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comparison</w:t>
      </w:r>
      <w:r>
        <w:rPr>
          <w:rFonts w:ascii="Arial MT"/>
          <w:spacing w:val="18"/>
        </w:rPr>
        <w:t xml:space="preserve"> </w:t>
      </w:r>
      <w:r>
        <w:rPr>
          <w:rFonts w:ascii="Arial MT"/>
        </w:rPr>
        <w:t>based</w:t>
      </w:r>
      <w:r>
        <w:rPr>
          <w:rFonts w:ascii="Arial MT"/>
          <w:spacing w:val="21"/>
        </w:rPr>
        <w:t xml:space="preserve"> </w:t>
      </w:r>
      <w:r>
        <w:rPr>
          <w:rFonts w:ascii="Arial MT"/>
        </w:rPr>
        <w:t>on</w:t>
      </w:r>
      <w:r>
        <w:rPr>
          <w:rFonts w:ascii="Arial MT"/>
          <w:spacing w:val="18"/>
        </w:rPr>
        <w:t xml:space="preserve"> </w:t>
      </w:r>
      <w:r>
        <w:rPr>
          <w:rFonts w:ascii="Arial MT"/>
        </w:rPr>
        <w:t>sentence</w:t>
      </w:r>
    </w:p>
    <w:p>
      <w:pPr>
        <w:pStyle w:val="8"/>
        <w:spacing w:before="25"/>
        <w:ind w:left="536"/>
        <w:rPr>
          <w:rFonts w:ascii="Arial MT"/>
        </w:rPr>
      </w:pPr>
      <w:r>
        <w:rPr>
          <w:rFonts w:ascii="Arial MT"/>
        </w:rPr>
        <w:t>patterns.</w:t>
      </w:r>
    </w:p>
    <w:p>
      <w:pPr>
        <w:spacing w:before="5" w:after="1" w:line="240" w:lineRule="auto"/>
        <w:rPr>
          <w:sz w:val="27"/>
        </w:rPr>
      </w:pPr>
    </w:p>
    <w:tbl>
      <w:tblPr>
        <w:tblStyle w:val="7"/>
        <w:tblW w:w="0" w:type="auto"/>
        <w:tblInd w:w="71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8"/>
        <w:gridCol w:w="5172"/>
        <w:gridCol w:w="229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1558" w:type="dxa"/>
          </w:tcPr>
          <w:p>
            <w:pPr>
              <w:pStyle w:val="13"/>
              <w:spacing w:before="21" w:line="242" w:lineRule="auto"/>
              <w:ind w:left="97" w:right="178"/>
              <w:rPr>
                <w:sz w:val="24"/>
              </w:rPr>
            </w:pPr>
            <w:r>
              <w:rPr>
                <w:spacing w:val="-1"/>
                <w:sz w:val="24"/>
              </w:rPr>
              <w:t>Hypothesis/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  <w:tc>
          <w:tcPr>
            <w:tcW w:w="5172" w:type="dxa"/>
          </w:tcPr>
          <w:p>
            <w:pPr>
              <w:pStyle w:val="13"/>
              <w:spacing w:before="21" w:line="242" w:lineRule="auto"/>
              <w:ind w:left="1909" w:right="2224"/>
              <w:jc w:val="center"/>
              <w:rPr>
                <w:sz w:val="24"/>
              </w:rPr>
            </w:pPr>
            <w:r>
              <w:rPr>
                <w:sz w:val="24"/>
              </w:rPr>
              <w:t>Sentence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</w:p>
        </w:tc>
        <w:tc>
          <w:tcPr>
            <w:tcW w:w="2294" w:type="dxa"/>
          </w:tcPr>
          <w:p>
            <w:pPr>
              <w:pStyle w:val="13"/>
              <w:spacing w:before="33" w:line="272" w:lineRule="exact"/>
              <w:ind w:left="635"/>
              <w:rPr>
                <w:sz w:val="24"/>
              </w:rPr>
            </w:pPr>
            <w:r>
              <w:rPr>
                <w:sz w:val="24"/>
              </w:rPr>
              <w:t>BLEU</w:t>
            </w:r>
          </w:p>
          <w:p>
            <w:pPr>
              <w:pStyle w:val="13"/>
              <w:spacing w:line="272" w:lineRule="exact"/>
              <w:ind w:left="635"/>
              <w:rPr>
                <w:sz w:val="24"/>
              </w:rPr>
            </w:pPr>
            <w:r>
              <w:rPr>
                <w:sz w:val="24"/>
              </w:rPr>
              <w:t>Score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1558" w:type="dxa"/>
          </w:tcPr>
          <w:p>
            <w:pPr>
              <w:pStyle w:val="13"/>
              <w:spacing w:before="2"/>
              <w:ind w:left="33"/>
              <w:rPr>
                <w:sz w:val="24"/>
              </w:rPr>
            </w:pPr>
            <w:r>
              <w:rPr>
                <w:w w:val="92"/>
                <w:sz w:val="24"/>
              </w:rPr>
              <w:t>H</w:t>
            </w:r>
          </w:p>
        </w:tc>
        <w:tc>
          <w:tcPr>
            <w:tcW w:w="5172" w:type="dxa"/>
          </w:tcPr>
          <w:p>
            <w:pPr>
              <w:pStyle w:val="13"/>
              <w:spacing w:before="2"/>
              <w:ind w:left="114"/>
              <w:rPr>
                <w:sz w:val="24"/>
              </w:rPr>
            </w:pPr>
            <w:r>
              <w:rPr>
                <w:sz w:val="24"/>
              </w:rPr>
              <w:t>{ABCD}</w:t>
            </w:r>
          </w:p>
        </w:tc>
        <w:tc>
          <w:tcPr>
            <w:tcW w:w="2294" w:type="dxa"/>
          </w:tcPr>
          <w:p>
            <w:pPr>
              <w:pStyle w:val="13"/>
              <w:spacing w:before="2"/>
              <w:ind w:left="0" w:right="440"/>
              <w:jc w:val="center"/>
              <w:rPr>
                <w:sz w:val="24"/>
              </w:rPr>
            </w:pPr>
            <w:r>
              <w:rPr>
                <w:w w:val="86"/>
                <w:sz w:val="24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1558" w:type="dxa"/>
          </w:tcPr>
          <w:p>
            <w:pPr>
              <w:pStyle w:val="13"/>
              <w:spacing w:before="2"/>
              <w:ind w:left="93"/>
              <w:rPr>
                <w:sz w:val="24"/>
              </w:rPr>
            </w:pPr>
            <w:r>
              <w:rPr>
                <w:sz w:val="24"/>
              </w:rPr>
              <w:t>T1</w:t>
            </w:r>
          </w:p>
        </w:tc>
        <w:tc>
          <w:tcPr>
            <w:tcW w:w="5172" w:type="dxa"/>
          </w:tcPr>
          <w:p>
            <w:pPr>
              <w:pStyle w:val="13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{ABCD}</w:t>
            </w:r>
          </w:p>
        </w:tc>
        <w:tc>
          <w:tcPr>
            <w:tcW w:w="2294" w:type="dxa"/>
          </w:tcPr>
          <w:p>
            <w:pPr>
              <w:pStyle w:val="13"/>
              <w:spacing w:before="2"/>
              <w:ind w:left="0" w:right="440"/>
              <w:jc w:val="center"/>
              <w:rPr>
                <w:sz w:val="24"/>
              </w:rPr>
            </w:pPr>
            <w:r>
              <w:rPr>
                <w:w w:val="86"/>
                <w:sz w:val="24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1558" w:type="dxa"/>
          </w:tcPr>
          <w:p>
            <w:pPr>
              <w:pStyle w:val="13"/>
              <w:spacing w:before="2"/>
              <w:ind w:left="93"/>
              <w:rPr>
                <w:sz w:val="24"/>
              </w:rPr>
            </w:pPr>
            <w:r>
              <w:rPr>
                <w:sz w:val="24"/>
              </w:rPr>
              <w:t>T2</w:t>
            </w:r>
          </w:p>
        </w:tc>
        <w:tc>
          <w:tcPr>
            <w:tcW w:w="5172" w:type="dxa"/>
          </w:tcPr>
          <w:p>
            <w:pPr>
              <w:pStyle w:val="13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{A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X}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{X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</w:p>
        </w:tc>
        <w:tc>
          <w:tcPr>
            <w:tcW w:w="2294" w:type="dxa"/>
          </w:tcPr>
          <w:p>
            <w:pPr>
              <w:pStyle w:val="13"/>
              <w:spacing w:before="2"/>
              <w:ind w:left="607" w:right="1157"/>
              <w:jc w:val="center"/>
              <w:rPr>
                <w:sz w:val="24"/>
              </w:rPr>
            </w:pPr>
            <w:r>
              <w:rPr>
                <w:sz w:val="24"/>
              </w:rPr>
              <w:t>0,77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1558" w:type="dxa"/>
          </w:tcPr>
          <w:p>
            <w:pPr>
              <w:pStyle w:val="13"/>
              <w:spacing w:before="2" w:line="274" w:lineRule="exact"/>
              <w:ind w:left="93"/>
              <w:rPr>
                <w:sz w:val="24"/>
              </w:rPr>
            </w:pPr>
            <w:r>
              <w:rPr>
                <w:sz w:val="24"/>
              </w:rPr>
              <w:t>T3</w:t>
            </w:r>
          </w:p>
        </w:tc>
        <w:tc>
          <w:tcPr>
            <w:tcW w:w="5172" w:type="dxa"/>
          </w:tcPr>
          <w:p>
            <w:pPr>
              <w:pStyle w:val="13"/>
              <w:spacing w:before="2" w:line="274" w:lineRule="exact"/>
              <w:ind w:left="113"/>
              <w:rPr>
                <w:sz w:val="24"/>
              </w:rPr>
            </w:pPr>
            <w:r>
              <w:rPr>
                <w:sz w:val="24"/>
              </w:rPr>
              <w:t>{A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X}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{X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</w:p>
        </w:tc>
        <w:tc>
          <w:tcPr>
            <w:tcW w:w="2294" w:type="dxa"/>
          </w:tcPr>
          <w:p>
            <w:pPr>
              <w:pStyle w:val="13"/>
              <w:spacing w:before="2" w:line="274" w:lineRule="exact"/>
              <w:ind w:left="608" w:right="1156"/>
              <w:jc w:val="center"/>
              <w:rPr>
                <w:sz w:val="24"/>
              </w:rPr>
            </w:pPr>
            <w:r>
              <w:rPr>
                <w:sz w:val="24"/>
              </w:rPr>
              <w:t>0,60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1558" w:type="dxa"/>
          </w:tcPr>
          <w:p>
            <w:pPr>
              <w:pStyle w:val="13"/>
              <w:spacing w:before="7" w:line="274" w:lineRule="exact"/>
              <w:ind w:left="93"/>
              <w:rPr>
                <w:sz w:val="24"/>
              </w:rPr>
            </w:pPr>
            <w:r>
              <w:rPr>
                <w:sz w:val="24"/>
              </w:rPr>
              <w:t>T4</w:t>
            </w:r>
          </w:p>
        </w:tc>
        <w:tc>
          <w:tcPr>
            <w:tcW w:w="5172" w:type="dxa"/>
          </w:tcPr>
          <w:p>
            <w:pPr>
              <w:pStyle w:val="13"/>
              <w:spacing w:before="7" w:line="274" w:lineRule="exact"/>
              <w:ind w:left="113"/>
              <w:rPr>
                <w:sz w:val="24"/>
              </w:rPr>
            </w:pPr>
            <w:r>
              <w:rPr>
                <w:sz w:val="24"/>
              </w:rPr>
              <w:t>{A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 {A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</w:p>
        </w:tc>
        <w:tc>
          <w:tcPr>
            <w:tcW w:w="2294" w:type="dxa"/>
          </w:tcPr>
          <w:p>
            <w:pPr>
              <w:pStyle w:val="13"/>
              <w:spacing w:before="7" w:line="274" w:lineRule="exact"/>
              <w:ind w:left="607" w:right="1157"/>
              <w:jc w:val="center"/>
              <w:rPr>
                <w:sz w:val="24"/>
              </w:rPr>
            </w:pPr>
            <w:r>
              <w:rPr>
                <w:sz w:val="24"/>
              </w:rPr>
              <w:t>0,59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1558" w:type="dxa"/>
          </w:tcPr>
          <w:p>
            <w:pPr>
              <w:pStyle w:val="13"/>
              <w:spacing w:before="2"/>
              <w:ind w:left="93"/>
              <w:rPr>
                <w:sz w:val="24"/>
              </w:rPr>
            </w:pPr>
            <w:r>
              <w:rPr>
                <w:sz w:val="24"/>
              </w:rPr>
              <w:t>T5</w:t>
            </w:r>
          </w:p>
        </w:tc>
        <w:tc>
          <w:tcPr>
            <w:tcW w:w="5172" w:type="dxa"/>
          </w:tcPr>
          <w:p>
            <w:pPr>
              <w:pStyle w:val="13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{A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</w:p>
        </w:tc>
        <w:tc>
          <w:tcPr>
            <w:tcW w:w="2294" w:type="dxa"/>
          </w:tcPr>
          <w:p>
            <w:pPr>
              <w:pStyle w:val="13"/>
              <w:spacing w:before="2"/>
              <w:ind w:left="607" w:right="1157"/>
              <w:jc w:val="center"/>
              <w:rPr>
                <w:sz w:val="24"/>
              </w:rPr>
            </w:pPr>
            <w:r>
              <w:rPr>
                <w:sz w:val="24"/>
              </w:rPr>
              <w:t>0,46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1558" w:type="dxa"/>
          </w:tcPr>
          <w:p>
            <w:pPr>
              <w:pStyle w:val="13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5172" w:type="dxa"/>
          </w:tcPr>
          <w:p>
            <w:pPr>
              <w:pStyle w:val="13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294" w:type="dxa"/>
          </w:tcPr>
          <w:p>
            <w:pPr>
              <w:pStyle w:val="13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2" w:line="240" w:lineRule="auto"/>
        <w:rPr>
          <w:sz w:val="24"/>
        </w:rPr>
      </w:pPr>
    </w:p>
    <w:p>
      <w:pPr>
        <w:pStyle w:val="8"/>
        <w:spacing w:before="92" w:after="48"/>
        <w:ind w:left="1174" w:right="1400"/>
        <w:jc w:val="center"/>
        <w:rPr>
          <w:rFonts w:ascii="Arial MT" w:hAnsi="Arial MT"/>
        </w:rPr>
      </w:pPr>
      <w:r>
        <w:rPr>
          <w:rFonts w:ascii="Arial MT" w:hAnsi="Arial MT"/>
        </w:rPr>
        <w:t>Table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2.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Possibility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</w:rPr>
        <w:t>patterns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from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adding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“X”</w:t>
      </w:r>
      <w:r>
        <w:rPr>
          <w:rFonts w:ascii="Arial MT" w:hAnsi="Arial MT"/>
          <w:spacing w:val="11"/>
        </w:rPr>
        <w:t xml:space="preserve"> </w:t>
      </w:r>
      <w:r>
        <w:rPr>
          <w:rFonts w:ascii="Arial MT" w:hAnsi="Arial MT"/>
        </w:rPr>
        <w:t>words.</w:t>
      </w:r>
    </w:p>
    <w:tbl>
      <w:tblPr>
        <w:tblStyle w:val="7"/>
        <w:tblW w:w="0" w:type="auto"/>
        <w:tblInd w:w="71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58"/>
        <w:gridCol w:w="7469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1558" w:type="dxa"/>
          </w:tcPr>
          <w:p>
            <w:pPr>
              <w:pStyle w:val="13"/>
              <w:spacing w:before="14"/>
              <w:ind w:left="90"/>
              <w:rPr>
                <w:sz w:val="24"/>
              </w:rPr>
            </w:pPr>
            <w:r>
              <w:rPr>
                <w:w w:val="85"/>
                <w:sz w:val="24"/>
              </w:rPr>
              <w:t>Pattern</w:t>
            </w:r>
            <w:r>
              <w:rPr>
                <w:spacing w:val="19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Types</w:t>
            </w:r>
          </w:p>
        </w:tc>
        <w:tc>
          <w:tcPr>
            <w:tcW w:w="7469" w:type="dxa"/>
          </w:tcPr>
          <w:p>
            <w:pPr>
              <w:pStyle w:val="13"/>
              <w:spacing w:before="2" w:line="242" w:lineRule="auto"/>
              <w:ind w:left="3056" w:right="3374"/>
              <w:jc w:val="center"/>
              <w:rPr>
                <w:sz w:val="24"/>
              </w:rPr>
            </w:pPr>
            <w:r>
              <w:rPr>
                <w:sz w:val="24"/>
              </w:rPr>
              <w:t>Sentence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1558" w:type="dxa"/>
          </w:tcPr>
          <w:p>
            <w:pPr>
              <w:pStyle w:val="13"/>
              <w:spacing w:before="5"/>
              <w:ind w:left="93"/>
              <w:rPr>
                <w:sz w:val="24"/>
              </w:rPr>
            </w:pPr>
            <w:r>
              <w:rPr>
                <w:sz w:val="24"/>
              </w:rPr>
              <w:t>Pattern-1</w:t>
            </w:r>
          </w:p>
        </w:tc>
        <w:tc>
          <w:tcPr>
            <w:tcW w:w="7469" w:type="dxa"/>
          </w:tcPr>
          <w:p>
            <w:pPr>
              <w:pStyle w:val="13"/>
              <w:spacing w:before="5"/>
              <w:ind w:left="113"/>
              <w:rPr>
                <w:sz w:val="24"/>
              </w:rPr>
            </w:pPr>
            <w:r>
              <w:rPr>
                <w:sz w:val="24"/>
              </w:rPr>
              <w:t>{A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Xn}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{Xn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X}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1558" w:type="dxa"/>
          </w:tcPr>
          <w:p>
            <w:pPr>
              <w:pStyle w:val="13"/>
              <w:spacing w:before="2"/>
              <w:ind w:left="93"/>
              <w:rPr>
                <w:sz w:val="24"/>
              </w:rPr>
            </w:pPr>
            <w:r>
              <w:rPr>
                <w:sz w:val="24"/>
              </w:rPr>
              <w:t>Pattern-2</w:t>
            </w:r>
          </w:p>
        </w:tc>
        <w:tc>
          <w:tcPr>
            <w:tcW w:w="7469" w:type="dxa"/>
          </w:tcPr>
          <w:p>
            <w:pPr>
              <w:pStyle w:val="13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{A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{A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1558" w:type="dxa"/>
          </w:tcPr>
          <w:p>
            <w:pPr>
              <w:pStyle w:val="13"/>
              <w:spacing w:before="2"/>
              <w:ind w:left="93"/>
              <w:rPr>
                <w:sz w:val="24"/>
              </w:rPr>
            </w:pPr>
            <w:r>
              <w:rPr>
                <w:sz w:val="24"/>
              </w:rPr>
              <w:t>Pattern-3</w:t>
            </w:r>
          </w:p>
        </w:tc>
        <w:tc>
          <w:tcPr>
            <w:tcW w:w="7469" w:type="dxa"/>
          </w:tcPr>
          <w:p>
            <w:pPr>
              <w:pStyle w:val="13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{A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1558" w:type="dxa"/>
          </w:tcPr>
          <w:p>
            <w:pPr>
              <w:pStyle w:val="13"/>
              <w:spacing w:before="2"/>
              <w:ind w:left="93"/>
              <w:rPr>
                <w:sz w:val="24"/>
              </w:rPr>
            </w:pPr>
            <w:r>
              <w:rPr>
                <w:sz w:val="24"/>
              </w:rPr>
              <w:t>Pattern-4</w:t>
            </w:r>
          </w:p>
        </w:tc>
        <w:tc>
          <w:tcPr>
            <w:tcW w:w="7469" w:type="dxa"/>
          </w:tcPr>
          <w:p>
            <w:pPr>
              <w:pStyle w:val="13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{A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{A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1" w:hRule="atLeast"/>
        </w:trPr>
        <w:tc>
          <w:tcPr>
            <w:tcW w:w="1558" w:type="dxa"/>
          </w:tcPr>
          <w:p>
            <w:pPr>
              <w:pStyle w:val="13"/>
              <w:spacing w:before="2"/>
              <w:ind w:left="93"/>
              <w:rPr>
                <w:sz w:val="24"/>
              </w:rPr>
            </w:pPr>
            <w:r>
              <w:rPr>
                <w:sz w:val="24"/>
              </w:rPr>
              <w:t>Pattern-5</w:t>
            </w:r>
          </w:p>
        </w:tc>
        <w:tc>
          <w:tcPr>
            <w:tcW w:w="7469" w:type="dxa"/>
          </w:tcPr>
          <w:p>
            <w:pPr>
              <w:pStyle w:val="13"/>
              <w:spacing w:before="2"/>
              <w:ind w:left="113"/>
              <w:rPr>
                <w:sz w:val="24"/>
              </w:rPr>
            </w:pPr>
            <w:r>
              <w:rPr>
                <w:sz w:val="24"/>
              </w:rPr>
              <w:t>{A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Xn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D}</w:t>
            </w:r>
          </w:p>
        </w:tc>
      </w:tr>
    </w:tbl>
    <w:p>
      <w:pPr>
        <w:spacing w:before="0" w:line="240" w:lineRule="auto"/>
        <w:rPr>
          <w:sz w:val="20"/>
        </w:rPr>
      </w:pPr>
    </w:p>
    <w:p>
      <w:pPr>
        <w:spacing w:after="0" w:line="240" w:lineRule="auto"/>
        <w:rPr>
          <w:sz w:val="20"/>
        </w:rPr>
        <w:sectPr>
          <w:type w:val="continuous"/>
          <w:pgSz w:w="12240" w:h="15840"/>
          <w:pgMar w:top="1500" w:right="580" w:bottom="280" w:left="1240" w:header="720" w:footer="720" w:gutter="0"/>
          <w:cols w:space="720" w:num="1"/>
        </w:sectPr>
      </w:pPr>
    </w:p>
    <w:p>
      <w:pPr>
        <w:pStyle w:val="8"/>
        <w:spacing w:before="221" w:line="242" w:lineRule="auto"/>
        <w:ind w:left="536"/>
        <w:jc w:val="both"/>
        <w:rPr>
          <w:rFonts w:ascii="Arial MT"/>
        </w:rPr>
      </w:pPr>
      <w:r>
        <w:rPr>
          <w:rFonts w:ascii="Arial MT"/>
        </w:rPr>
        <w:t>Table 3 contains the results of BLEU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scores</w:t>
      </w:r>
      <w:r>
        <w:rPr>
          <w:rFonts w:ascii="Arial MT"/>
          <w:spacing w:val="15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1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6"/>
        </w:rPr>
        <w:t xml:space="preserve"> </w:t>
      </w:r>
      <w:r>
        <w:rPr>
          <w:rFonts w:ascii="Arial MT"/>
        </w:rPr>
        <w:t>patterns</w:t>
      </w:r>
      <w:r>
        <w:rPr>
          <w:rFonts w:ascii="Arial MT"/>
          <w:spacing w:val="1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5"/>
        </w:rPr>
        <w:t xml:space="preserve"> </w:t>
      </w:r>
      <w:r>
        <w:rPr>
          <w:rFonts w:ascii="Arial MT"/>
        </w:rPr>
        <w:t>Table</w:t>
      </w:r>
    </w:p>
    <w:p>
      <w:pPr>
        <w:pStyle w:val="8"/>
        <w:spacing w:before="2" w:line="244" w:lineRule="auto"/>
        <w:ind w:left="536"/>
        <w:jc w:val="both"/>
        <w:rPr>
          <w:rFonts w:ascii="Arial MT" w:hAnsi="Arial MT"/>
        </w:rPr>
      </w:pPr>
      <w:r>
        <w:rPr>
          <w:rFonts w:ascii="Arial MT" w:hAnsi="Arial MT"/>
        </w:rPr>
        <w:t>2. The value of text it n in the table 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number</w:t>
      </w:r>
      <w:r>
        <w:rPr>
          <w:rFonts w:ascii="Arial MT" w:hAnsi="Arial MT"/>
          <w:spacing w:val="29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adding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“X”.</w:t>
      </w:r>
      <w:r>
        <w:rPr>
          <w:rFonts w:ascii="Arial MT" w:hAnsi="Arial MT"/>
          <w:spacing w:val="28"/>
        </w:rPr>
        <w:t xml:space="preserve"> </w:t>
      </w:r>
      <w:r>
        <w:rPr>
          <w:rFonts w:ascii="Arial MT" w:hAnsi="Arial MT"/>
        </w:rPr>
        <w:t>If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equal</w:t>
      </w:r>
      <w:r>
        <w:rPr>
          <w:rFonts w:ascii="Arial MT" w:hAnsi="Arial MT"/>
          <w:spacing w:val="-65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0,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then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there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no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addition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“X”</w:t>
      </w:r>
    </w:p>
    <w:p>
      <w:pPr>
        <w:pStyle w:val="8"/>
        <w:spacing w:before="221" w:line="264" w:lineRule="auto"/>
        <w:ind w:left="529" w:right="460"/>
        <w:rPr>
          <w:rFonts w:ascii="Arial MT"/>
        </w:rPr>
      </w:pPr>
      <w:r>
        <w:br w:type="column"/>
      </w:r>
      <w:r>
        <w:rPr>
          <w:rFonts w:ascii="Arial MT"/>
        </w:rPr>
        <w:t>Figure 1 has comparison graph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BLEU</w:t>
      </w:r>
      <w:r>
        <w:rPr>
          <w:rFonts w:ascii="Arial MT"/>
          <w:spacing w:val="-65"/>
        </w:rPr>
        <w:t xml:space="preserve"> </w:t>
      </w:r>
      <w:r>
        <w:rPr>
          <w:rFonts w:ascii="Arial MT"/>
        </w:rPr>
        <w:t>score</w:t>
      </w:r>
      <w:r>
        <w:rPr>
          <w:rFonts w:ascii="Arial MT"/>
          <w:spacing w:val="3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36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38"/>
        </w:rPr>
        <w:t xml:space="preserve"> </w:t>
      </w:r>
      <w:r>
        <w:rPr>
          <w:rFonts w:ascii="Arial MT"/>
        </w:rPr>
        <w:t>patterns.</w:t>
      </w:r>
      <w:r>
        <w:rPr>
          <w:rFonts w:ascii="Arial MT"/>
          <w:spacing w:val="39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38"/>
        </w:rPr>
        <w:t xml:space="preserve"> </w:t>
      </w:r>
      <w:r>
        <w:rPr>
          <w:rFonts w:ascii="Arial MT"/>
        </w:rPr>
        <w:t>the</w:t>
      </w:r>
    </w:p>
    <w:p>
      <w:pPr>
        <w:pStyle w:val="8"/>
        <w:spacing w:before="3" w:line="264" w:lineRule="auto"/>
        <w:ind w:left="529" w:right="744"/>
        <w:rPr>
          <w:rFonts w:ascii="Arial MT" w:hAnsi="Arial MT"/>
        </w:rPr>
      </w:pPr>
      <w:r>
        <w:rPr>
          <w:rFonts w:ascii="Arial MT" w:hAnsi="Arial MT"/>
        </w:rPr>
        <w:t>graph can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seen that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X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increases,</w:t>
      </w:r>
      <w:r>
        <w:rPr>
          <w:rFonts w:ascii="Arial MT" w:hAnsi="Arial MT"/>
          <w:spacing w:val="-63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2"/>
        </w:rPr>
        <w:t xml:space="preserve"> </w:t>
      </w:r>
      <w:r>
        <w:rPr>
          <w:rFonts w:ascii="Arial MT" w:hAnsi="Arial MT"/>
        </w:rPr>
        <w:t>value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BLEU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</w:rPr>
        <w:t>score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decreases.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addition,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decline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quite</w:t>
      </w:r>
      <w:r>
        <w:rPr>
          <w:rFonts w:ascii="Arial MT" w:hAnsi="Arial MT"/>
          <w:spacing w:val="7"/>
        </w:rPr>
        <w:t xml:space="preserve"> </w:t>
      </w:r>
      <w:r>
        <w:rPr>
          <w:rFonts w:ascii="Arial MT" w:hAnsi="Arial MT"/>
        </w:rPr>
        <w:t>drastic.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eg: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7"/>
        </w:rPr>
        <w:t xml:space="preserve"> </w:t>
      </w:r>
      <w:r>
        <w:rPr>
          <w:rFonts w:ascii="Arial MT" w:hAnsi="Arial MT"/>
        </w:rPr>
        <w:t>Pattern</w:t>
      </w:r>
      <w:r>
        <w:rPr>
          <w:rFonts w:ascii="Arial MT" w:hAnsi="Arial MT"/>
          <w:color w:val="2F5495"/>
        </w:rPr>
        <w:t>-</w:t>
      </w:r>
      <w:r>
        <w:rPr>
          <w:rFonts w:ascii="Arial MT" w:hAnsi="Arial MT"/>
        </w:rPr>
        <w:t>4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Pattern-5,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adding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“X”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can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reduce</w:t>
      </w:r>
      <w:r>
        <w:rPr>
          <w:rFonts w:ascii="Arial MT" w:hAnsi="Arial MT"/>
          <w:spacing w:val="5"/>
        </w:rPr>
        <w:t xml:space="preserve"> </w:t>
      </w:r>
      <w:r>
        <w:rPr>
          <w:rFonts w:ascii="Arial MT" w:hAnsi="Arial MT"/>
        </w:rPr>
        <w:t>almost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half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10"/>
        </w:rPr>
        <w:t xml:space="preserve"> </w:t>
      </w:r>
      <w:r>
        <w:rPr>
          <w:rFonts w:ascii="Arial MT" w:hAnsi="Arial MT"/>
        </w:rPr>
        <w:t>score,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8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63"/>
        </w:rPr>
        <w:t xml:space="preserve"> </w:t>
      </w:r>
      <w:r>
        <w:rPr>
          <w:rFonts w:ascii="Arial MT" w:hAnsi="Arial MT"/>
        </w:rPr>
        <w:t>from 1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to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0.4</w:t>
      </w:r>
    </w:p>
    <w:p>
      <w:pPr>
        <w:spacing w:after="0" w:line="264" w:lineRule="auto"/>
        <w:rPr>
          <w:rFonts w:ascii="Arial MT" w:hAnsi="Arial MT"/>
        </w:rPr>
        <w:sectPr>
          <w:type w:val="continuous"/>
          <w:pgSz w:w="12240" w:h="15840"/>
          <w:pgMar w:top="1500" w:right="580" w:bottom="280" w:left="1240" w:header="720" w:footer="720" w:gutter="0"/>
          <w:cols w:equalWidth="0" w:num="2">
            <w:col w:w="4539" w:space="40"/>
            <w:col w:w="5841"/>
          </w:cols>
        </w:sectPr>
      </w:pPr>
    </w:p>
    <w:p>
      <w:pPr>
        <w:pStyle w:val="8"/>
        <w:spacing w:before="79" w:line="261" w:lineRule="auto"/>
        <w:ind w:left="2338" w:right="2360"/>
        <w:rPr>
          <w:rFonts w:ascii="Arial MT" w:hAnsi="Arial MT"/>
        </w:rPr>
      </w:pPr>
      <w:r>
        <w:rPr>
          <w:rFonts w:ascii="Arial MT" w:hAnsi="Arial MT"/>
        </w:rPr>
        <w:t>Table</w:t>
      </w:r>
      <w:r>
        <w:rPr>
          <w:rFonts w:ascii="Arial MT" w:hAnsi="Arial MT"/>
          <w:spacing w:val="20"/>
        </w:rPr>
        <w:t xml:space="preserve"> </w:t>
      </w:r>
      <w:r>
        <w:rPr>
          <w:rFonts w:ascii="Arial MT" w:hAnsi="Arial MT"/>
        </w:rPr>
        <w:t>3.</w:t>
      </w:r>
      <w:r>
        <w:rPr>
          <w:rFonts w:ascii="Arial MT" w:hAnsi="Arial MT"/>
          <w:spacing w:val="26"/>
        </w:rPr>
        <w:t xml:space="preserve"> </w:t>
      </w:r>
      <w:r>
        <w:rPr>
          <w:rFonts w:ascii="Arial MT" w:hAnsi="Arial MT"/>
        </w:rPr>
        <w:t>BLEU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Score</w:t>
      </w:r>
      <w:r>
        <w:rPr>
          <w:rFonts w:ascii="Arial MT" w:hAnsi="Arial MT"/>
          <w:spacing w:val="24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20"/>
        </w:rPr>
        <w:t xml:space="preserve"> </w:t>
      </w:r>
      <w:r>
        <w:rPr>
          <w:rFonts w:ascii="Arial MT" w:hAnsi="Arial MT"/>
        </w:rPr>
        <w:t>all</w:t>
      </w:r>
      <w:r>
        <w:rPr>
          <w:rFonts w:ascii="Arial MT" w:hAnsi="Arial MT"/>
          <w:spacing w:val="23"/>
        </w:rPr>
        <w:t xml:space="preserve"> </w:t>
      </w:r>
      <w:r>
        <w:rPr>
          <w:rFonts w:ascii="Arial MT" w:hAnsi="Arial MT"/>
        </w:rPr>
        <w:t>patterns</w:t>
      </w:r>
      <w:r>
        <w:rPr>
          <w:rFonts w:ascii="Arial MT" w:hAnsi="Arial MT"/>
          <w:spacing w:val="25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23"/>
        </w:rPr>
        <w:t xml:space="preserve"> </w:t>
      </w:r>
      <w:r>
        <w:rPr>
          <w:rFonts w:ascii="Arial MT" w:hAnsi="Arial MT"/>
        </w:rPr>
        <w:t>Table</w:t>
      </w:r>
      <w:r>
        <w:rPr>
          <w:rFonts w:ascii="Arial MT" w:hAnsi="Arial MT"/>
          <w:spacing w:val="24"/>
        </w:rPr>
        <w:t xml:space="preserve"> </w:t>
      </w:r>
      <w:r>
        <w:rPr>
          <w:rFonts w:ascii="Arial MT" w:hAnsi="Arial MT"/>
        </w:rPr>
        <w:t>2</w:t>
      </w:r>
      <w:r>
        <w:rPr>
          <w:rFonts w:ascii="Arial MT" w:hAnsi="Arial MT"/>
          <w:spacing w:val="30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adding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n-word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‘X’.</w:t>
      </w:r>
    </w:p>
    <w:p>
      <w:pPr>
        <w:spacing w:before="3" w:after="1" w:line="240" w:lineRule="auto"/>
        <w:rPr>
          <w:sz w:val="25"/>
        </w:rPr>
      </w:pPr>
    </w:p>
    <w:tbl>
      <w:tblPr>
        <w:tblStyle w:val="7"/>
        <w:tblW w:w="0" w:type="auto"/>
        <w:tblInd w:w="71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7"/>
        <w:gridCol w:w="1608"/>
        <w:gridCol w:w="1730"/>
        <w:gridCol w:w="1728"/>
        <w:gridCol w:w="1728"/>
        <w:gridCol w:w="173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0" w:hRule="atLeast"/>
        </w:trPr>
        <w:tc>
          <w:tcPr>
            <w:tcW w:w="497" w:type="dxa"/>
          </w:tcPr>
          <w:p>
            <w:pPr>
              <w:pStyle w:val="13"/>
              <w:spacing w:before="19"/>
              <w:ind w:left="160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608" w:type="dxa"/>
          </w:tcPr>
          <w:p>
            <w:pPr>
              <w:pStyle w:val="13"/>
              <w:spacing w:before="19"/>
              <w:ind w:left="524"/>
              <w:rPr>
                <w:sz w:val="24"/>
              </w:rPr>
            </w:pPr>
            <w:r>
              <w:rPr>
                <w:sz w:val="24"/>
              </w:rPr>
              <w:t>Pattern-1</w:t>
            </w:r>
          </w:p>
        </w:tc>
        <w:tc>
          <w:tcPr>
            <w:tcW w:w="1730" w:type="dxa"/>
          </w:tcPr>
          <w:p>
            <w:pPr>
              <w:pStyle w:val="13"/>
              <w:spacing w:before="19" w:line="270" w:lineRule="exact"/>
              <w:ind w:left="313"/>
              <w:rPr>
                <w:sz w:val="24"/>
              </w:rPr>
            </w:pPr>
            <w:r>
              <w:rPr>
                <w:sz w:val="24"/>
              </w:rPr>
              <w:t>Pattern-</w:t>
            </w:r>
          </w:p>
          <w:p>
            <w:pPr>
              <w:pStyle w:val="13"/>
              <w:spacing w:line="270" w:lineRule="exact"/>
              <w:ind w:left="112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28" w:type="dxa"/>
          </w:tcPr>
          <w:p>
            <w:pPr>
              <w:pStyle w:val="13"/>
              <w:spacing w:before="7"/>
              <w:ind w:left="0"/>
              <w:rPr>
                <w:sz w:val="24"/>
              </w:rPr>
            </w:pPr>
          </w:p>
          <w:p>
            <w:pPr>
              <w:pStyle w:val="13"/>
              <w:ind w:left="114"/>
              <w:rPr>
                <w:sz w:val="24"/>
              </w:rPr>
            </w:pPr>
            <w:r>
              <w:rPr>
                <w:sz w:val="24"/>
              </w:rPr>
              <w:t>Pattern-3</w:t>
            </w:r>
          </w:p>
        </w:tc>
        <w:tc>
          <w:tcPr>
            <w:tcW w:w="1728" w:type="dxa"/>
          </w:tcPr>
          <w:p>
            <w:pPr>
              <w:pStyle w:val="13"/>
              <w:spacing w:before="7"/>
              <w:ind w:left="0"/>
              <w:rPr>
                <w:sz w:val="24"/>
              </w:rPr>
            </w:pPr>
          </w:p>
          <w:p>
            <w:pPr>
              <w:pStyle w:val="13"/>
              <w:ind w:left="117"/>
              <w:rPr>
                <w:sz w:val="24"/>
              </w:rPr>
            </w:pPr>
            <w:r>
              <w:rPr>
                <w:sz w:val="24"/>
              </w:rPr>
              <w:t>Pattern-4</w:t>
            </w:r>
          </w:p>
        </w:tc>
        <w:tc>
          <w:tcPr>
            <w:tcW w:w="1730" w:type="dxa"/>
          </w:tcPr>
          <w:p>
            <w:pPr>
              <w:pStyle w:val="13"/>
              <w:spacing w:before="19" w:line="270" w:lineRule="exact"/>
              <w:ind w:left="319"/>
              <w:rPr>
                <w:sz w:val="24"/>
              </w:rPr>
            </w:pPr>
            <w:r>
              <w:rPr>
                <w:sz w:val="24"/>
              </w:rPr>
              <w:t>Pattern-</w:t>
            </w:r>
          </w:p>
          <w:p>
            <w:pPr>
              <w:pStyle w:val="13"/>
              <w:spacing w:line="270" w:lineRule="exact"/>
              <w:ind w:left="117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6" w:hRule="atLeast"/>
        </w:trPr>
        <w:tc>
          <w:tcPr>
            <w:tcW w:w="497" w:type="dxa"/>
          </w:tcPr>
          <w:p>
            <w:pPr>
              <w:pStyle w:val="13"/>
              <w:spacing w:before="2" w:line="274" w:lineRule="exact"/>
              <w:ind w:left="160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608" w:type="dxa"/>
          </w:tcPr>
          <w:p>
            <w:pPr>
              <w:pStyle w:val="13"/>
              <w:spacing w:before="2" w:line="274" w:lineRule="exact"/>
              <w:ind w:left="80"/>
              <w:jc w:val="center"/>
              <w:rPr>
                <w:sz w:val="24"/>
              </w:rPr>
            </w:pPr>
            <w:r>
              <w:rPr>
                <w:w w:val="86"/>
                <w:sz w:val="24"/>
              </w:rPr>
              <w:t>1</w:t>
            </w:r>
          </w:p>
        </w:tc>
        <w:tc>
          <w:tcPr>
            <w:tcW w:w="1730" w:type="dxa"/>
          </w:tcPr>
          <w:p>
            <w:pPr>
              <w:pStyle w:val="13"/>
              <w:spacing w:before="2" w:line="274" w:lineRule="exact"/>
              <w:ind w:left="0" w:right="269"/>
              <w:jc w:val="center"/>
              <w:rPr>
                <w:sz w:val="24"/>
              </w:rPr>
            </w:pPr>
            <w:r>
              <w:rPr>
                <w:w w:val="86"/>
                <w:sz w:val="24"/>
              </w:rPr>
              <w:t>1</w:t>
            </w:r>
          </w:p>
        </w:tc>
        <w:tc>
          <w:tcPr>
            <w:tcW w:w="1728" w:type="dxa"/>
          </w:tcPr>
          <w:p>
            <w:pPr>
              <w:pStyle w:val="13"/>
              <w:spacing w:before="2" w:line="274" w:lineRule="exact"/>
              <w:ind w:left="0" w:right="26"/>
              <w:jc w:val="center"/>
              <w:rPr>
                <w:sz w:val="24"/>
              </w:rPr>
            </w:pPr>
            <w:r>
              <w:rPr>
                <w:w w:val="86"/>
                <w:sz w:val="24"/>
              </w:rPr>
              <w:t>1</w:t>
            </w:r>
          </w:p>
        </w:tc>
        <w:tc>
          <w:tcPr>
            <w:tcW w:w="1728" w:type="dxa"/>
          </w:tcPr>
          <w:p>
            <w:pPr>
              <w:pStyle w:val="13"/>
              <w:spacing w:before="2" w:line="274" w:lineRule="exact"/>
              <w:ind w:left="0" w:right="137"/>
              <w:jc w:val="center"/>
              <w:rPr>
                <w:sz w:val="24"/>
              </w:rPr>
            </w:pPr>
            <w:r>
              <w:rPr>
                <w:w w:val="86"/>
                <w:sz w:val="24"/>
              </w:rPr>
              <w:t>1</w:t>
            </w:r>
          </w:p>
        </w:tc>
        <w:tc>
          <w:tcPr>
            <w:tcW w:w="1730" w:type="dxa"/>
          </w:tcPr>
          <w:p>
            <w:pPr>
              <w:pStyle w:val="13"/>
              <w:spacing w:before="2" w:line="274" w:lineRule="exact"/>
              <w:ind w:left="0" w:right="254"/>
              <w:jc w:val="center"/>
              <w:rPr>
                <w:sz w:val="24"/>
              </w:rPr>
            </w:pPr>
            <w:r>
              <w:rPr>
                <w:w w:val="86"/>
                <w:sz w:val="24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2" w:hRule="atLeast"/>
        </w:trPr>
        <w:tc>
          <w:tcPr>
            <w:tcW w:w="497" w:type="dxa"/>
          </w:tcPr>
          <w:p>
            <w:pPr>
              <w:pStyle w:val="13"/>
              <w:spacing w:before="19"/>
              <w:ind w:left="160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08" w:type="dxa"/>
          </w:tcPr>
          <w:p>
            <w:pPr>
              <w:pStyle w:val="13"/>
              <w:spacing w:before="19" w:line="271" w:lineRule="exact"/>
              <w:ind w:left="612"/>
              <w:rPr>
                <w:sz w:val="24"/>
              </w:rPr>
            </w:pPr>
            <w:r>
              <w:rPr>
                <w:sz w:val="24"/>
              </w:rPr>
              <w:t>0,7</w:t>
            </w:r>
          </w:p>
          <w:p>
            <w:pPr>
              <w:pStyle w:val="13"/>
              <w:spacing w:line="271" w:lineRule="exact"/>
              <w:ind w:left="608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730" w:type="dxa"/>
          </w:tcPr>
          <w:p>
            <w:pPr>
              <w:pStyle w:val="13"/>
              <w:spacing w:before="19"/>
              <w:ind w:left="430" w:right="772"/>
              <w:jc w:val="center"/>
              <w:rPr>
                <w:sz w:val="24"/>
              </w:rPr>
            </w:pPr>
            <w:r>
              <w:rPr>
                <w:sz w:val="24"/>
              </w:rPr>
              <w:t>0,59</w:t>
            </w:r>
          </w:p>
        </w:tc>
        <w:tc>
          <w:tcPr>
            <w:tcW w:w="1728" w:type="dxa"/>
          </w:tcPr>
          <w:p>
            <w:pPr>
              <w:pStyle w:val="13"/>
              <w:spacing w:before="19"/>
              <w:ind w:left="443"/>
              <w:rPr>
                <w:sz w:val="24"/>
              </w:rPr>
            </w:pPr>
            <w:r>
              <w:rPr>
                <w:sz w:val="24"/>
              </w:rPr>
              <w:t>0,70</w:t>
            </w:r>
          </w:p>
        </w:tc>
        <w:tc>
          <w:tcPr>
            <w:tcW w:w="1728" w:type="dxa"/>
          </w:tcPr>
          <w:p>
            <w:pPr>
              <w:pStyle w:val="13"/>
              <w:spacing w:before="19"/>
              <w:ind w:left="446"/>
              <w:rPr>
                <w:sz w:val="24"/>
              </w:rPr>
            </w:pPr>
            <w:r>
              <w:rPr>
                <w:sz w:val="24"/>
              </w:rPr>
              <w:t>0,46</w:t>
            </w:r>
          </w:p>
        </w:tc>
        <w:tc>
          <w:tcPr>
            <w:tcW w:w="1730" w:type="dxa"/>
          </w:tcPr>
          <w:p>
            <w:pPr>
              <w:pStyle w:val="13"/>
              <w:spacing w:before="19"/>
              <w:ind w:left="439"/>
              <w:rPr>
                <w:sz w:val="24"/>
              </w:rPr>
            </w:pPr>
            <w:r>
              <w:rPr>
                <w:sz w:val="24"/>
              </w:rPr>
              <w:t>0,47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2" w:hRule="atLeast"/>
        </w:trPr>
        <w:tc>
          <w:tcPr>
            <w:tcW w:w="497" w:type="dxa"/>
          </w:tcPr>
          <w:p>
            <w:pPr>
              <w:pStyle w:val="13"/>
              <w:spacing w:before="17"/>
              <w:ind w:left="160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608" w:type="dxa"/>
          </w:tcPr>
          <w:p>
            <w:pPr>
              <w:pStyle w:val="13"/>
              <w:spacing w:before="17" w:line="272" w:lineRule="exact"/>
              <w:ind w:left="612"/>
              <w:rPr>
                <w:sz w:val="24"/>
              </w:rPr>
            </w:pPr>
            <w:r>
              <w:rPr>
                <w:sz w:val="24"/>
              </w:rPr>
              <w:t>0,6</w:t>
            </w:r>
          </w:p>
          <w:p>
            <w:pPr>
              <w:pStyle w:val="13"/>
              <w:spacing w:line="272" w:lineRule="exact"/>
              <w:ind w:left="608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30" w:type="dxa"/>
          </w:tcPr>
          <w:p>
            <w:pPr>
              <w:pStyle w:val="13"/>
              <w:spacing w:before="17"/>
              <w:ind w:left="430" w:right="772"/>
              <w:jc w:val="center"/>
              <w:rPr>
                <w:sz w:val="24"/>
              </w:rPr>
            </w:pPr>
            <w:r>
              <w:rPr>
                <w:sz w:val="24"/>
              </w:rPr>
              <w:t>0,46</w:t>
            </w:r>
          </w:p>
        </w:tc>
        <w:tc>
          <w:tcPr>
            <w:tcW w:w="1728" w:type="dxa"/>
          </w:tcPr>
          <w:p>
            <w:pPr>
              <w:pStyle w:val="13"/>
              <w:spacing w:before="17"/>
              <w:ind w:left="443"/>
              <w:rPr>
                <w:sz w:val="24"/>
              </w:rPr>
            </w:pPr>
            <w:r>
              <w:rPr>
                <w:sz w:val="24"/>
              </w:rPr>
              <w:t>0,54</w:t>
            </w:r>
          </w:p>
        </w:tc>
        <w:tc>
          <w:tcPr>
            <w:tcW w:w="1728" w:type="dxa"/>
          </w:tcPr>
          <w:p>
            <w:pPr>
              <w:pStyle w:val="13"/>
              <w:spacing w:before="17"/>
              <w:ind w:left="446"/>
              <w:rPr>
                <w:sz w:val="24"/>
              </w:rPr>
            </w:pPr>
            <w:r>
              <w:rPr>
                <w:sz w:val="24"/>
              </w:rPr>
              <w:t>0,28</w:t>
            </w:r>
          </w:p>
        </w:tc>
        <w:tc>
          <w:tcPr>
            <w:tcW w:w="1730" w:type="dxa"/>
          </w:tcPr>
          <w:p>
            <w:pPr>
              <w:pStyle w:val="13"/>
              <w:spacing w:before="17"/>
              <w:ind w:left="439"/>
              <w:rPr>
                <w:sz w:val="24"/>
              </w:rPr>
            </w:pPr>
            <w:r>
              <w:rPr>
                <w:sz w:val="24"/>
              </w:rPr>
              <w:t>0,22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9" w:hRule="atLeast"/>
        </w:trPr>
        <w:tc>
          <w:tcPr>
            <w:tcW w:w="497" w:type="dxa"/>
          </w:tcPr>
          <w:p>
            <w:pPr>
              <w:pStyle w:val="13"/>
              <w:spacing w:before="14"/>
              <w:ind w:left="160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608" w:type="dxa"/>
          </w:tcPr>
          <w:p>
            <w:pPr>
              <w:pStyle w:val="13"/>
              <w:spacing w:before="14" w:line="272" w:lineRule="exact"/>
              <w:ind w:left="612"/>
              <w:rPr>
                <w:sz w:val="24"/>
              </w:rPr>
            </w:pPr>
            <w:r>
              <w:rPr>
                <w:sz w:val="24"/>
              </w:rPr>
              <w:t>0,4</w:t>
            </w:r>
          </w:p>
          <w:p>
            <w:pPr>
              <w:pStyle w:val="13"/>
              <w:spacing w:line="272" w:lineRule="exact"/>
              <w:ind w:left="608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1730" w:type="dxa"/>
          </w:tcPr>
          <w:p>
            <w:pPr>
              <w:pStyle w:val="13"/>
              <w:spacing w:before="14"/>
              <w:ind w:left="430" w:right="772"/>
              <w:jc w:val="center"/>
              <w:rPr>
                <w:sz w:val="24"/>
              </w:rPr>
            </w:pPr>
            <w:r>
              <w:rPr>
                <w:sz w:val="24"/>
              </w:rPr>
              <w:t>0,35</w:t>
            </w:r>
          </w:p>
        </w:tc>
        <w:tc>
          <w:tcPr>
            <w:tcW w:w="1728" w:type="dxa"/>
          </w:tcPr>
          <w:p>
            <w:pPr>
              <w:pStyle w:val="13"/>
              <w:spacing w:before="14"/>
              <w:ind w:left="443"/>
              <w:rPr>
                <w:sz w:val="24"/>
              </w:rPr>
            </w:pPr>
            <w:r>
              <w:rPr>
                <w:sz w:val="24"/>
              </w:rPr>
              <w:t>0,42</w:t>
            </w:r>
          </w:p>
        </w:tc>
        <w:tc>
          <w:tcPr>
            <w:tcW w:w="1728" w:type="dxa"/>
          </w:tcPr>
          <w:p>
            <w:pPr>
              <w:pStyle w:val="13"/>
              <w:spacing w:before="14"/>
              <w:ind w:left="446"/>
              <w:rPr>
                <w:sz w:val="24"/>
              </w:rPr>
            </w:pPr>
            <w:r>
              <w:rPr>
                <w:sz w:val="24"/>
              </w:rPr>
              <w:t>0,17</w:t>
            </w:r>
          </w:p>
        </w:tc>
        <w:tc>
          <w:tcPr>
            <w:tcW w:w="1730" w:type="dxa"/>
          </w:tcPr>
          <w:p>
            <w:pPr>
              <w:pStyle w:val="13"/>
              <w:spacing w:before="14"/>
              <w:ind w:left="439"/>
              <w:rPr>
                <w:sz w:val="24"/>
              </w:rPr>
            </w:pPr>
            <w:r>
              <w:rPr>
                <w:sz w:val="24"/>
              </w:rPr>
              <w:t>0,10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7" w:hRule="atLeast"/>
        </w:trPr>
        <w:tc>
          <w:tcPr>
            <w:tcW w:w="497" w:type="dxa"/>
            <w:tcBorders>
              <w:bottom w:val="single" w:color="000000" w:sz="4" w:space="0"/>
            </w:tcBorders>
          </w:tcPr>
          <w:p>
            <w:pPr>
              <w:pStyle w:val="13"/>
              <w:spacing w:line="247" w:lineRule="exact"/>
              <w:ind w:left="160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608" w:type="dxa"/>
            <w:tcBorders>
              <w:bottom w:val="single" w:color="000000" w:sz="4" w:space="0"/>
            </w:tcBorders>
          </w:tcPr>
          <w:p>
            <w:pPr>
              <w:pStyle w:val="13"/>
              <w:spacing w:line="194" w:lineRule="exact"/>
              <w:ind w:left="608"/>
              <w:rPr>
                <w:sz w:val="24"/>
              </w:rPr>
            </w:pPr>
            <w:r>
              <w:rPr>
                <w:sz w:val="24"/>
              </w:rPr>
              <w:t>0,3</w:t>
            </w:r>
          </w:p>
          <w:p>
            <w:pPr>
              <w:pStyle w:val="13"/>
              <w:spacing w:line="243" w:lineRule="exact"/>
              <w:ind w:left="608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730" w:type="dxa"/>
            <w:tcBorders>
              <w:bottom w:val="single" w:color="000000" w:sz="4" w:space="0"/>
            </w:tcBorders>
          </w:tcPr>
          <w:p>
            <w:pPr>
              <w:pStyle w:val="13"/>
              <w:spacing w:line="247" w:lineRule="exact"/>
              <w:ind w:left="430" w:right="772"/>
              <w:jc w:val="center"/>
              <w:rPr>
                <w:sz w:val="24"/>
              </w:rPr>
            </w:pPr>
            <w:r>
              <w:rPr>
                <w:sz w:val="24"/>
              </w:rPr>
              <w:t>0,28</w:t>
            </w:r>
          </w:p>
        </w:tc>
        <w:tc>
          <w:tcPr>
            <w:tcW w:w="1728" w:type="dxa"/>
            <w:tcBorders>
              <w:bottom w:val="single" w:color="000000" w:sz="4" w:space="0"/>
            </w:tcBorders>
          </w:tcPr>
          <w:p>
            <w:pPr>
              <w:pStyle w:val="13"/>
              <w:spacing w:line="247" w:lineRule="exact"/>
              <w:ind w:left="443"/>
              <w:rPr>
                <w:sz w:val="24"/>
              </w:rPr>
            </w:pPr>
            <w:r>
              <w:rPr>
                <w:sz w:val="24"/>
              </w:rPr>
              <w:t>0,33</w:t>
            </w:r>
          </w:p>
        </w:tc>
        <w:tc>
          <w:tcPr>
            <w:tcW w:w="1728" w:type="dxa"/>
            <w:tcBorders>
              <w:bottom w:val="single" w:color="000000" w:sz="4" w:space="0"/>
            </w:tcBorders>
          </w:tcPr>
          <w:p>
            <w:pPr>
              <w:pStyle w:val="13"/>
              <w:spacing w:line="247" w:lineRule="exact"/>
              <w:ind w:left="446"/>
              <w:rPr>
                <w:sz w:val="24"/>
              </w:rPr>
            </w:pPr>
            <w:r>
              <w:rPr>
                <w:sz w:val="24"/>
              </w:rPr>
              <w:t>0,10</w:t>
            </w:r>
          </w:p>
        </w:tc>
        <w:tc>
          <w:tcPr>
            <w:tcW w:w="1730" w:type="dxa"/>
            <w:tcBorders>
              <w:bottom w:val="single" w:color="000000" w:sz="4" w:space="0"/>
            </w:tcBorders>
          </w:tcPr>
          <w:p>
            <w:pPr>
              <w:pStyle w:val="13"/>
              <w:spacing w:line="247" w:lineRule="exact"/>
              <w:ind w:left="441"/>
              <w:rPr>
                <w:sz w:val="24"/>
              </w:rPr>
            </w:pPr>
            <w:r>
              <w:rPr>
                <w:sz w:val="24"/>
              </w:rPr>
              <w:t>0,05</w:t>
            </w:r>
          </w:p>
        </w:tc>
      </w:tr>
    </w:tbl>
    <w:p>
      <w:pPr>
        <w:spacing w:before="9" w:line="240" w:lineRule="auto"/>
        <w:rPr>
          <w:sz w:val="38"/>
        </w:rPr>
      </w:pPr>
    </w:p>
    <w:p>
      <w:pPr>
        <w:pStyle w:val="8"/>
        <w:spacing w:before="1" w:line="244" w:lineRule="auto"/>
        <w:ind w:left="536" w:right="5872" w:firstLine="132"/>
        <w:jc w:val="both"/>
        <w:rPr>
          <w:rFonts w:ascii="Arial MT" w:hAnsi="Arial MT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4292600</wp:posOffset>
            </wp:positionH>
            <wp:positionV relativeFrom="paragraph">
              <wp:posOffset>8890</wp:posOffset>
            </wp:positionV>
            <wp:extent cx="2736850" cy="1947545"/>
            <wp:effectExtent l="0" t="0" r="0" b="0"/>
            <wp:wrapNone/>
            <wp:docPr id="2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7103" cy="194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Quite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number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were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same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patterned on patterns in Table no.2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These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discoveries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became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motivation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for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reducing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length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of</w:t>
      </w:r>
      <w:r>
        <w:rPr>
          <w:rFonts w:ascii="Arial MT" w:hAnsi="Arial MT"/>
          <w:spacing w:val="-9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-65"/>
        </w:rPr>
        <w:t xml:space="preserve"> </w:t>
      </w:r>
      <w:r>
        <w:rPr>
          <w:rFonts w:ascii="Arial MT" w:hAnsi="Arial MT"/>
        </w:rPr>
        <w:t>with the assumption that, “Thesmaller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of difference in length of T and H, the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higher of BLEU score”. The sentence</w:t>
      </w:r>
      <w:r>
        <w:rPr>
          <w:rFonts w:ascii="Arial MT" w:hAnsi="Arial MT"/>
          <w:spacing w:val="-64"/>
        </w:rPr>
        <w:t xml:space="preserve"> </w:t>
      </w:r>
      <w:r>
        <w:rPr>
          <w:rFonts w:ascii="Arial MT" w:hAnsi="Arial MT"/>
        </w:rPr>
        <w:t>reduction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this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study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uses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word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removal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techniques.</w:t>
      </w:r>
      <w:r>
        <w:rPr>
          <w:rFonts w:ascii="Arial MT" w:hAnsi="Arial MT"/>
          <w:spacing w:val="-11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basic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idea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is</w:t>
      </w:r>
      <w:r>
        <w:rPr>
          <w:rFonts w:ascii="Arial MT" w:hAnsi="Arial MT"/>
          <w:spacing w:val="-65"/>
        </w:rPr>
        <w:t xml:space="preserve"> </w:t>
      </w:r>
      <w:r>
        <w:rPr>
          <w:rFonts w:ascii="Arial MT" w:hAnsi="Arial MT"/>
        </w:rPr>
        <w:t>to remove several words in T so that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the length of T becomes shorter or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close to H. The sentence reduction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algorithm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can be</w:t>
      </w:r>
      <w:r>
        <w:rPr>
          <w:rFonts w:ascii="Arial MT" w:hAnsi="Arial MT"/>
          <w:spacing w:val="9"/>
        </w:rPr>
        <w:t xml:space="preserve"> </w:t>
      </w:r>
      <w:r>
        <w:rPr>
          <w:rFonts w:ascii="Arial MT" w:hAnsi="Arial MT"/>
        </w:rPr>
        <w:t>seen in</w:t>
      </w:r>
      <w:r>
        <w:rPr>
          <w:rFonts w:ascii="Arial MT" w:hAnsi="Arial MT"/>
          <w:spacing w:val="6"/>
        </w:rPr>
        <w:t xml:space="preserve"> </w:t>
      </w:r>
      <w:r>
        <w:rPr>
          <w:rFonts w:ascii="Arial MT" w:hAnsi="Arial MT"/>
        </w:rPr>
        <w:t>Algorithm-1.</w:t>
      </w:r>
    </w:p>
    <w:p>
      <w:pPr>
        <w:spacing w:before="1" w:line="240" w:lineRule="auto"/>
        <w:rPr>
          <w:sz w:val="25"/>
        </w:rPr>
      </w:pPr>
    </w:p>
    <w:p>
      <w:pPr>
        <w:pStyle w:val="8"/>
        <w:tabs>
          <w:tab w:val="left" w:pos="6573"/>
        </w:tabs>
        <w:ind w:left="2429"/>
        <w:rPr>
          <w:rFonts w:ascii="Arial MT"/>
        </w:rPr>
      </w:pPr>
      <w:r>
        <w:rPr>
          <w:rFonts w:ascii="Arial MT"/>
        </w:rPr>
        <w:t>Figure</w:t>
      </w:r>
      <w:r>
        <w:rPr>
          <w:rFonts w:ascii="Arial MT"/>
          <w:spacing w:val="12"/>
        </w:rPr>
        <w:t xml:space="preserve"> </w:t>
      </w:r>
      <w:r>
        <w:rPr>
          <w:rFonts w:ascii="Arial MT"/>
        </w:rPr>
        <w:t>1.</w:t>
      </w:r>
      <w:r>
        <w:rPr>
          <w:rFonts w:ascii="Arial MT"/>
          <w:spacing w:val="13"/>
        </w:rPr>
        <w:t xml:space="preserve"> </w:t>
      </w:r>
      <w:r>
        <w:rPr>
          <w:rFonts w:ascii="Arial MT"/>
        </w:rPr>
        <w:t>BLEU</w:t>
      </w:r>
      <w:r>
        <w:rPr>
          <w:rFonts w:ascii="Arial MT"/>
          <w:spacing w:val="14"/>
        </w:rPr>
        <w:t xml:space="preserve"> </w:t>
      </w:r>
      <w:r>
        <w:rPr>
          <w:rFonts w:ascii="Arial MT"/>
        </w:rPr>
        <w:t>Score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comparison</w:t>
      </w:r>
      <w:r>
        <w:rPr>
          <w:rFonts w:ascii="Arial MT"/>
        </w:rPr>
        <w:tab/>
      </w:r>
      <w:r>
        <w:rPr>
          <w:rFonts w:ascii="Arial MT"/>
        </w:rPr>
        <w:t>between</w:t>
      </w:r>
      <w:r>
        <w:rPr>
          <w:rFonts w:ascii="Arial MT"/>
          <w:spacing w:val="24"/>
        </w:rPr>
        <w:t xml:space="preserve"> </w:t>
      </w:r>
      <w:r>
        <w:rPr>
          <w:rFonts w:ascii="Arial MT"/>
        </w:rPr>
        <w:t>allpatterns</w:t>
      </w:r>
    </w:p>
    <w:p>
      <w:pPr>
        <w:spacing w:before="0" w:line="240" w:lineRule="auto"/>
        <w:rPr>
          <w:sz w:val="26"/>
        </w:rPr>
      </w:pPr>
    </w:p>
    <w:p>
      <w:pPr>
        <w:spacing w:before="0" w:line="240" w:lineRule="auto"/>
        <w:rPr>
          <w:sz w:val="26"/>
        </w:rPr>
      </w:pPr>
    </w:p>
    <w:p>
      <w:pPr>
        <w:spacing w:before="4" w:line="240" w:lineRule="auto"/>
        <w:rPr>
          <w:sz w:val="29"/>
        </w:rPr>
      </w:pPr>
    </w:p>
    <w:p>
      <w:pPr>
        <w:pStyle w:val="8"/>
        <w:ind w:left="603"/>
        <w:rPr>
          <w:rFonts w:ascii="Arial MT"/>
        </w:rPr>
      </w:pPr>
      <w:r>
        <w:rPr>
          <w:rFonts w:ascii="Arial MT"/>
        </w:rPr>
        <w:t>Table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4.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0"/>
        </w:rPr>
        <w:t xml:space="preserve"> </w:t>
      </w:r>
      <w:r>
        <w:rPr>
          <w:rFonts w:ascii="Arial MT"/>
        </w:rPr>
        <w:t>experimental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results</w:t>
      </w:r>
      <w:r>
        <w:rPr>
          <w:rFonts w:ascii="Arial MT"/>
          <w:spacing w:val="6"/>
        </w:rPr>
        <w:t xml:space="preserve"> </w:t>
      </w:r>
      <w:r>
        <w:rPr>
          <w:rFonts w:ascii="Arial MT"/>
        </w:rPr>
        <w:t>using</w:t>
      </w:r>
      <w:r>
        <w:rPr>
          <w:rFonts w:ascii="Arial MT"/>
          <w:spacing w:val="7"/>
        </w:rPr>
        <w:t xml:space="preserve"> </w:t>
      </w:r>
      <w:r>
        <w:rPr>
          <w:rFonts w:ascii="Arial MT"/>
        </w:rPr>
        <w:t>dataset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DS-200-R.</w:t>
      </w:r>
    </w:p>
    <w:p>
      <w:pPr>
        <w:spacing w:before="0" w:line="240" w:lineRule="auto"/>
        <w:rPr>
          <w:sz w:val="20"/>
        </w:rPr>
      </w:pPr>
    </w:p>
    <w:p>
      <w:pPr>
        <w:spacing w:before="0" w:after="1" w:line="240" w:lineRule="auto"/>
        <w:rPr>
          <w:sz w:val="20"/>
        </w:rPr>
      </w:pPr>
    </w:p>
    <w:tbl>
      <w:tblPr>
        <w:tblStyle w:val="7"/>
        <w:tblW w:w="0" w:type="auto"/>
        <w:tblInd w:w="71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12"/>
        <w:gridCol w:w="4514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4512" w:type="dxa"/>
          </w:tcPr>
          <w:p>
            <w:pPr>
              <w:pStyle w:val="13"/>
              <w:spacing w:before="33"/>
              <w:ind w:left="1701" w:right="1922"/>
              <w:jc w:val="center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4514" w:type="dxa"/>
          </w:tcPr>
          <w:p>
            <w:pPr>
              <w:pStyle w:val="13"/>
              <w:spacing w:before="15" w:line="280" w:lineRule="atLeast"/>
              <w:ind w:left="1713" w:right="1777" w:hanging="3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(%)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" w:hRule="atLeast"/>
        </w:trPr>
        <w:tc>
          <w:tcPr>
            <w:tcW w:w="4512" w:type="dxa"/>
          </w:tcPr>
          <w:p>
            <w:pPr>
              <w:pStyle w:val="13"/>
              <w:spacing w:line="274" w:lineRule="exact"/>
              <w:ind w:left="141"/>
              <w:rPr>
                <w:sz w:val="24"/>
              </w:rPr>
            </w:pPr>
            <w:r>
              <w:rPr>
                <w:sz w:val="24"/>
              </w:rPr>
              <w:t>Original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BLEU</w:t>
            </w:r>
          </w:p>
        </w:tc>
        <w:tc>
          <w:tcPr>
            <w:tcW w:w="4514" w:type="dxa"/>
          </w:tcPr>
          <w:p>
            <w:pPr>
              <w:pStyle w:val="13"/>
              <w:spacing w:line="274" w:lineRule="exact"/>
              <w:ind w:left="1707"/>
              <w:rPr>
                <w:sz w:val="24"/>
              </w:rPr>
            </w:pPr>
            <w:r>
              <w:rPr>
                <w:sz w:val="24"/>
              </w:rPr>
              <w:t>77,5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9" w:hRule="atLeast"/>
        </w:trPr>
        <w:tc>
          <w:tcPr>
            <w:tcW w:w="4512" w:type="dxa"/>
          </w:tcPr>
          <w:p>
            <w:pPr>
              <w:pStyle w:val="13"/>
              <w:spacing w:before="2"/>
              <w:ind w:left="141"/>
              <w:rPr>
                <w:sz w:val="24"/>
              </w:rPr>
            </w:pPr>
            <w:r>
              <w:rPr>
                <w:sz w:val="24"/>
              </w:rPr>
              <w:t>Modified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BLEU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(MBRTE)</w:t>
            </w:r>
          </w:p>
        </w:tc>
        <w:tc>
          <w:tcPr>
            <w:tcW w:w="4514" w:type="dxa"/>
          </w:tcPr>
          <w:p>
            <w:pPr>
              <w:pStyle w:val="13"/>
              <w:spacing w:before="2"/>
              <w:ind w:left="1705"/>
              <w:rPr>
                <w:sz w:val="24"/>
              </w:rPr>
            </w:pPr>
            <w:r>
              <w:rPr>
                <w:sz w:val="24"/>
              </w:rPr>
              <w:t>83,82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540" w:right="580" w:bottom="280" w:left="1240" w:header="720" w:footer="720" w:gutter="0"/>
          <w:cols w:space="720" w:num="1"/>
        </w:sectPr>
      </w:pPr>
    </w:p>
    <w:p>
      <w:pPr>
        <w:spacing w:before="72"/>
        <w:ind w:left="536" w:right="0" w:firstLine="0"/>
        <w:jc w:val="left"/>
        <w:rPr>
          <w:sz w:val="30"/>
        </w:rPr>
      </w:pPr>
      <w:r>
        <w:rPr>
          <w:sz w:val="30"/>
          <w:u w:val="thick"/>
        </w:rPr>
        <w:t>Techniques</w:t>
      </w:r>
    </w:p>
    <w:p>
      <w:pPr>
        <w:spacing w:before="177" w:line="261" w:lineRule="auto"/>
        <w:ind w:left="533" w:right="1" w:firstLine="0"/>
        <w:jc w:val="both"/>
        <w:rPr>
          <w:sz w:val="26"/>
        </w:rPr>
      </w:pP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Caption</w:t>
      </w:r>
      <w:r>
        <w:rPr>
          <w:spacing w:val="1"/>
          <w:sz w:val="26"/>
        </w:rPr>
        <w:t xml:space="preserve"> </w:t>
      </w:r>
      <w:r>
        <w:rPr>
          <w:sz w:val="26"/>
        </w:rPr>
        <w:t>Generation</w:t>
      </w:r>
      <w:r>
        <w:rPr>
          <w:spacing w:val="1"/>
          <w:sz w:val="26"/>
        </w:rPr>
        <w:t xml:space="preserve"> </w:t>
      </w:r>
      <w:r>
        <w:rPr>
          <w:sz w:val="26"/>
        </w:rPr>
        <w:t>has</w:t>
      </w:r>
      <w:r>
        <w:rPr>
          <w:spacing w:val="-70"/>
          <w:sz w:val="26"/>
        </w:rPr>
        <w:t xml:space="preserve"> </w:t>
      </w:r>
      <w:r>
        <w:rPr>
          <w:sz w:val="26"/>
        </w:rPr>
        <w:t>always</w:t>
      </w:r>
      <w:r>
        <w:rPr>
          <w:spacing w:val="1"/>
          <w:sz w:val="26"/>
        </w:rPr>
        <w:t xml:space="preserve"> </w:t>
      </w:r>
      <w:r>
        <w:rPr>
          <w:sz w:val="26"/>
        </w:rPr>
        <w:t>been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study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great</w:t>
      </w:r>
      <w:r>
        <w:rPr>
          <w:spacing w:val="1"/>
          <w:sz w:val="26"/>
        </w:rPr>
        <w:t xml:space="preserve"> </w:t>
      </w:r>
      <w:r>
        <w:rPr>
          <w:sz w:val="26"/>
        </w:rPr>
        <w:t>interest to the researchers in the</w:t>
      </w:r>
      <w:r>
        <w:rPr>
          <w:spacing w:val="1"/>
          <w:sz w:val="26"/>
        </w:rPr>
        <w:t xml:space="preserve"> </w:t>
      </w:r>
      <w:r>
        <w:rPr>
          <w:sz w:val="26"/>
        </w:rPr>
        <w:t>Artificial</w:t>
      </w:r>
      <w:r>
        <w:rPr>
          <w:spacing w:val="1"/>
          <w:sz w:val="26"/>
        </w:rPr>
        <w:t xml:space="preserve"> </w:t>
      </w:r>
      <w:r>
        <w:rPr>
          <w:sz w:val="26"/>
        </w:rPr>
        <w:t>Intelligence</w:t>
      </w:r>
      <w:r>
        <w:rPr>
          <w:spacing w:val="1"/>
          <w:sz w:val="26"/>
        </w:rPr>
        <w:t xml:space="preserve"> </w:t>
      </w:r>
      <w:r>
        <w:rPr>
          <w:sz w:val="26"/>
        </w:rPr>
        <w:t>department.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complete</w:t>
      </w:r>
      <w:r>
        <w:rPr>
          <w:spacing w:val="1"/>
          <w:sz w:val="26"/>
        </w:rPr>
        <w:t xml:space="preserve"> </w:t>
      </w:r>
      <w:r>
        <w:rPr>
          <w:sz w:val="26"/>
        </w:rPr>
        <w:t>system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combination of three models which</w:t>
      </w:r>
      <w:r>
        <w:rPr>
          <w:spacing w:val="-70"/>
          <w:sz w:val="26"/>
        </w:rPr>
        <w:t xml:space="preserve"> </w:t>
      </w:r>
      <w:r>
        <w:rPr>
          <w:sz w:val="26"/>
        </w:rPr>
        <w:t>optimizes the whole procedure of</w:t>
      </w:r>
      <w:r>
        <w:rPr>
          <w:spacing w:val="1"/>
          <w:sz w:val="26"/>
        </w:rPr>
        <w:t xml:space="preserve"> </w:t>
      </w:r>
      <w:r>
        <w:rPr>
          <w:sz w:val="26"/>
        </w:rPr>
        <w:t>caption description from an image.</w:t>
      </w:r>
      <w:r>
        <w:rPr>
          <w:spacing w:val="-70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models</w:t>
      </w:r>
      <w:r>
        <w:rPr>
          <w:spacing w:val="-1"/>
          <w:sz w:val="26"/>
        </w:rPr>
        <w:t xml:space="preserve"> </w:t>
      </w:r>
      <w:r>
        <w:rPr>
          <w:sz w:val="26"/>
        </w:rPr>
        <w:t>are:</w:t>
      </w:r>
    </w:p>
    <w:p>
      <w:pPr>
        <w:pStyle w:val="12"/>
        <w:numPr>
          <w:ilvl w:val="0"/>
          <w:numId w:val="8"/>
        </w:numPr>
        <w:tabs>
          <w:tab w:val="left" w:pos="995"/>
        </w:tabs>
        <w:spacing w:before="154" w:after="0" w:line="261" w:lineRule="auto"/>
        <w:ind w:left="533" w:right="0" w:firstLine="74"/>
        <w:jc w:val="both"/>
        <w:rPr>
          <w:sz w:val="26"/>
        </w:rPr>
      </w:pPr>
      <w:r>
        <w:rPr>
          <w:sz w:val="26"/>
        </w:rPr>
        <w:t>Feature Extraction Model -This</w:t>
      </w:r>
      <w:r>
        <w:rPr>
          <w:spacing w:val="-71"/>
          <w:sz w:val="26"/>
        </w:rPr>
        <w:t xml:space="preserve"> </w:t>
      </w:r>
      <w:r>
        <w:rPr>
          <w:sz w:val="26"/>
        </w:rPr>
        <w:t>model is primarily responsible for</w:t>
      </w:r>
      <w:r>
        <w:rPr>
          <w:spacing w:val="1"/>
          <w:sz w:val="26"/>
        </w:rPr>
        <w:t xml:space="preserve"> </w:t>
      </w:r>
      <w:r>
        <w:rPr>
          <w:sz w:val="26"/>
        </w:rPr>
        <w:t>acquiring features from an image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training.</w:t>
      </w:r>
    </w:p>
    <w:p>
      <w:pPr>
        <w:pStyle w:val="12"/>
        <w:numPr>
          <w:ilvl w:val="0"/>
          <w:numId w:val="8"/>
        </w:numPr>
        <w:tabs>
          <w:tab w:val="left" w:pos="983"/>
        </w:tabs>
        <w:spacing w:before="148" w:after="0" w:line="261" w:lineRule="auto"/>
        <w:ind w:left="533" w:right="1" w:firstLine="0"/>
        <w:jc w:val="both"/>
        <w:rPr>
          <w:sz w:val="26"/>
        </w:rPr>
      </w:pPr>
      <w:r>
        <w:rPr>
          <w:sz w:val="26"/>
        </w:rPr>
        <w:t>Encoder Model -The encoder</w:t>
      </w:r>
      <w:r>
        <w:rPr>
          <w:spacing w:val="1"/>
          <w:sz w:val="26"/>
        </w:rPr>
        <w:t xml:space="preserve"> </w:t>
      </w:r>
      <w:r>
        <w:rPr>
          <w:sz w:val="26"/>
        </w:rPr>
        <w:t>model is primarily responsible for</w:t>
      </w:r>
      <w:r>
        <w:rPr>
          <w:spacing w:val="1"/>
          <w:sz w:val="26"/>
        </w:rPr>
        <w:t xml:space="preserve"> </w:t>
      </w:r>
      <w:r>
        <w:rPr>
          <w:sz w:val="26"/>
        </w:rPr>
        <w:t>processing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captions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each</w:t>
      </w:r>
      <w:r>
        <w:rPr>
          <w:spacing w:val="-70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fed</w:t>
      </w:r>
      <w:r>
        <w:rPr>
          <w:spacing w:val="1"/>
          <w:sz w:val="26"/>
        </w:rPr>
        <w:t xml:space="preserve"> </w:t>
      </w:r>
      <w:r>
        <w:rPr>
          <w:sz w:val="26"/>
        </w:rPr>
        <w:t>while</w:t>
      </w:r>
      <w:r>
        <w:rPr>
          <w:spacing w:val="1"/>
          <w:sz w:val="26"/>
        </w:rPr>
        <w:t xml:space="preserve"> </w:t>
      </w:r>
      <w:r>
        <w:rPr>
          <w:sz w:val="26"/>
        </w:rPr>
        <w:t>training.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output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encoder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again vectors of size 1*256 which</w:t>
      </w:r>
      <w:r>
        <w:rPr>
          <w:spacing w:val="1"/>
          <w:sz w:val="26"/>
        </w:rPr>
        <w:t xml:space="preserve"> </w:t>
      </w:r>
      <w:r>
        <w:rPr>
          <w:sz w:val="26"/>
        </w:rPr>
        <w:t>would</w:t>
      </w:r>
      <w:r>
        <w:rPr>
          <w:spacing w:val="1"/>
          <w:sz w:val="26"/>
        </w:rPr>
        <w:t xml:space="preserve"> </w:t>
      </w:r>
      <w:r>
        <w:rPr>
          <w:sz w:val="26"/>
        </w:rPr>
        <w:t>again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input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decoder</w:t>
      </w:r>
      <w:r>
        <w:rPr>
          <w:spacing w:val="-2"/>
          <w:sz w:val="26"/>
        </w:rPr>
        <w:t xml:space="preserve"> </w:t>
      </w:r>
      <w:r>
        <w:rPr>
          <w:sz w:val="26"/>
        </w:rPr>
        <w:t>sequences.</w:t>
      </w:r>
    </w:p>
    <w:p>
      <w:pPr>
        <w:pStyle w:val="12"/>
        <w:numPr>
          <w:ilvl w:val="0"/>
          <w:numId w:val="8"/>
        </w:numPr>
        <w:tabs>
          <w:tab w:val="left" w:pos="906"/>
        </w:tabs>
        <w:spacing w:before="153" w:after="0" w:line="261" w:lineRule="auto"/>
        <w:ind w:left="533" w:right="1" w:firstLine="57"/>
        <w:jc w:val="both"/>
        <w:rPr>
          <w:sz w:val="26"/>
        </w:rPr>
      </w:pPr>
      <w:r>
        <w:rPr>
          <w:sz w:val="26"/>
        </w:rPr>
        <w:t>Decoder</w:t>
      </w:r>
      <w:r>
        <w:rPr>
          <w:spacing w:val="1"/>
          <w:sz w:val="26"/>
        </w:rPr>
        <w:t xml:space="preserve"> </w:t>
      </w:r>
      <w:r>
        <w:rPr>
          <w:sz w:val="26"/>
        </w:rPr>
        <w:t>model-The</w:t>
      </w:r>
      <w:r>
        <w:rPr>
          <w:spacing w:val="1"/>
          <w:sz w:val="26"/>
        </w:rPr>
        <w:t xml:space="preserve"> </w:t>
      </w:r>
      <w:r>
        <w:rPr>
          <w:sz w:val="26"/>
        </w:rPr>
        <w:t>decoder</w:t>
      </w:r>
      <w:r>
        <w:rPr>
          <w:spacing w:val="-70"/>
          <w:sz w:val="26"/>
        </w:rPr>
        <w:t xml:space="preserve"> </w:t>
      </w:r>
      <w:r>
        <w:rPr>
          <w:sz w:val="26"/>
        </w:rPr>
        <w:t>model is basically the model which</w:t>
      </w:r>
      <w:r>
        <w:rPr>
          <w:spacing w:val="-70"/>
          <w:sz w:val="26"/>
        </w:rPr>
        <w:t xml:space="preserve"> </w:t>
      </w:r>
      <w:r>
        <w:rPr>
          <w:sz w:val="26"/>
        </w:rPr>
        <w:t>concatenates</w:t>
      </w:r>
      <w:r>
        <w:rPr>
          <w:spacing w:val="1"/>
          <w:sz w:val="26"/>
        </w:rPr>
        <w:t xml:space="preserve"> </w:t>
      </w:r>
      <w:r>
        <w:rPr>
          <w:sz w:val="26"/>
        </w:rPr>
        <w:t>both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feature</w:t>
      </w:r>
      <w:r>
        <w:rPr>
          <w:spacing w:val="1"/>
          <w:sz w:val="26"/>
        </w:rPr>
        <w:t xml:space="preserve"> </w:t>
      </w:r>
      <w:r>
        <w:rPr>
          <w:sz w:val="26"/>
        </w:rPr>
        <w:t>extraction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encoder</w:t>
      </w:r>
      <w:r>
        <w:rPr>
          <w:spacing w:val="1"/>
          <w:sz w:val="26"/>
        </w:rPr>
        <w:t xml:space="preserve"> </w:t>
      </w:r>
      <w:r>
        <w:rPr>
          <w:sz w:val="26"/>
        </w:rPr>
        <w:t>model and produces the required</w:t>
      </w:r>
      <w:r>
        <w:rPr>
          <w:spacing w:val="1"/>
          <w:sz w:val="26"/>
        </w:rPr>
        <w:t xml:space="preserve"> </w:t>
      </w:r>
      <w:r>
        <w:rPr>
          <w:sz w:val="26"/>
        </w:rPr>
        <w:t>output which is the predicted word</w:t>
      </w:r>
      <w:r>
        <w:rPr>
          <w:spacing w:val="1"/>
          <w:sz w:val="26"/>
        </w:rPr>
        <w:t xml:space="preserve"> </w:t>
      </w:r>
      <w:r>
        <w:rPr>
          <w:sz w:val="26"/>
        </w:rPr>
        <w:t>given an image and the sentence</w:t>
      </w:r>
      <w:r>
        <w:rPr>
          <w:spacing w:val="1"/>
          <w:sz w:val="26"/>
        </w:rPr>
        <w:t xml:space="preserve"> </w:t>
      </w:r>
      <w:r>
        <w:rPr>
          <w:sz w:val="26"/>
        </w:rPr>
        <w:t>generated</w:t>
      </w:r>
      <w:r>
        <w:rPr>
          <w:spacing w:val="3"/>
          <w:sz w:val="26"/>
        </w:rPr>
        <w:t xml:space="preserve"> </w:t>
      </w:r>
      <w:r>
        <w:rPr>
          <w:sz w:val="26"/>
        </w:rPr>
        <w:t>till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point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4"/>
          <w:sz w:val="26"/>
        </w:rPr>
        <w:t xml:space="preserve"> </w:t>
      </w:r>
      <w:r>
        <w:rPr>
          <w:sz w:val="26"/>
        </w:rPr>
        <w:t>time.</w:t>
      </w:r>
    </w:p>
    <w:p>
      <w:pPr>
        <w:spacing w:before="151" w:line="259" w:lineRule="auto"/>
        <w:ind w:left="533" w:right="1" w:firstLine="0"/>
        <w:jc w:val="both"/>
        <w:rPr>
          <w:sz w:val="26"/>
        </w:rPr>
      </w:pPr>
      <w:r>
        <w:rPr>
          <w:sz w:val="26"/>
        </w:rPr>
        <w:t>It has been tested various images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both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methods</w:t>
      </w:r>
      <w:r>
        <w:rPr>
          <w:spacing w:val="1"/>
          <w:sz w:val="26"/>
        </w:rPr>
        <w:t xml:space="preserve"> </w:t>
      </w:r>
      <w:r>
        <w:rPr>
          <w:sz w:val="26"/>
        </w:rPr>
        <w:t>ie</w:t>
      </w:r>
      <w:r>
        <w:rPr>
          <w:spacing w:val="-70"/>
          <w:sz w:val="26"/>
        </w:rPr>
        <w:t xml:space="preserve"> </w:t>
      </w:r>
      <w:r>
        <w:rPr>
          <w:sz w:val="26"/>
        </w:rPr>
        <w:t>VGG+LSTM</w:t>
      </w:r>
      <w:r>
        <w:rPr>
          <w:spacing w:val="7"/>
          <w:sz w:val="26"/>
        </w:rPr>
        <w:t xml:space="preserve"> </w:t>
      </w:r>
      <w:r>
        <w:rPr>
          <w:sz w:val="26"/>
        </w:rPr>
        <w:t>and</w:t>
      </w:r>
      <w:r>
        <w:rPr>
          <w:spacing w:val="10"/>
          <w:sz w:val="26"/>
        </w:rPr>
        <w:t xml:space="preserve"> </w:t>
      </w:r>
      <w:r>
        <w:rPr>
          <w:sz w:val="26"/>
        </w:rPr>
        <w:t>VGG+GRU.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</w:p>
    <w:p>
      <w:pPr>
        <w:spacing w:before="159" w:line="261" w:lineRule="auto"/>
        <w:ind w:left="533" w:right="0" w:firstLine="0"/>
        <w:jc w:val="both"/>
        <w:rPr>
          <w:rFonts w:ascii="Calibri"/>
          <w:sz w:val="26"/>
        </w:rPr>
      </w:pPr>
      <w:r>
        <w:rPr>
          <w:sz w:val="26"/>
        </w:rPr>
        <w:t>training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models</w:t>
      </w:r>
      <w:r>
        <w:rPr>
          <w:spacing w:val="-7"/>
          <w:sz w:val="26"/>
        </w:rPr>
        <w:t xml:space="preserve"> </w:t>
      </w:r>
      <w:r>
        <w:rPr>
          <w:sz w:val="26"/>
        </w:rPr>
        <w:t>was</w:t>
      </w:r>
      <w:r>
        <w:rPr>
          <w:spacing w:val="-5"/>
          <w:sz w:val="26"/>
        </w:rPr>
        <w:t xml:space="preserve"> </w:t>
      </w:r>
      <w:r>
        <w:rPr>
          <w:sz w:val="26"/>
        </w:rPr>
        <w:t>done</w:t>
      </w:r>
      <w:r>
        <w:rPr>
          <w:spacing w:val="-7"/>
          <w:sz w:val="26"/>
        </w:rPr>
        <w:t xml:space="preserve"> </w:t>
      </w:r>
      <w:r>
        <w:rPr>
          <w:sz w:val="26"/>
        </w:rPr>
        <w:t>on</w:t>
      </w:r>
      <w:r>
        <w:rPr>
          <w:spacing w:val="-70"/>
          <w:sz w:val="26"/>
        </w:rPr>
        <w:t xml:space="preserve"> </w:t>
      </w:r>
      <w:r>
        <w:rPr>
          <w:sz w:val="26"/>
        </w:rPr>
        <w:t>Google Colab which provides the</w:t>
      </w:r>
      <w:r>
        <w:rPr>
          <w:spacing w:val="1"/>
          <w:sz w:val="26"/>
        </w:rPr>
        <w:t xml:space="preserve"> </w:t>
      </w:r>
      <w:r>
        <w:rPr>
          <w:sz w:val="26"/>
        </w:rPr>
        <w:t>1xTesla</w:t>
      </w:r>
      <w:r>
        <w:rPr>
          <w:spacing w:val="1"/>
          <w:sz w:val="26"/>
        </w:rPr>
        <w:t xml:space="preserve"> </w:t>
      </w:r>
      <w:r>
        <w:rPr>
          <w:sz w:val="26"/>
        </w:rPr>
        <w:t>K80</w:t>
      </w:r>
      <w:r>
        <w:rPr>
          <w:spacing w:val="1"/>
          <w:sz w:val="26"/>
        </w:rPr>
        <w:t xml:space="preserve"> </w:t>
      </w:r>
      <w:r>
        <w:rPr>
          <w:sz w:val="26"/>
        </w:rPr>
        <w:t>GPU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12GB</w:t>
      </w:r>
      <w:r>
        <w:rPr>
          <w:spacing w:val="1"/>
          <w:sz w:val="26"/>
        </w:rPr>
        <w:t xml:space="preserve"> </w:t>
      </w:r>
      <w:r>
        <w:rPr>
          <w:sz w:val="26"/>
        </w:rPr>
        <w:t>GDDR5</w:t>
      </w:r>
      <w:r>
        <w:rPr>
          <w:spacing w:val="1"/>
          <w:sz w:val="26"/>
        </w:rPr>
        <w:t xml:space="preserve"> </w:t>
      </w:r>
      <w:r>
        <w:rPr>
          <w:sz w:val="26"/>
        </w:rPr>
        <w:t>VRAM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took</w:t>
      </w:r>
      <w:r>
        <w:rPr>
          <w:spacing w:val="1"/>
          <w:sz w:val="26"/>
        </w:rPr>
        <w:t xml:space="preserve"> </w:t>
      </w:r>
      <w:r>
        <w:rPr>
          <w:sz w:val="26"/>
        </w:rPr>
        <w:t>approximately</w:t>
      </w:r>
      <w:r>
        <w:rPr>
          <w:spacing w:val="1"/>
          <w:sz w:val="26"/>
        </w:rPr>
        <w:t xml:space="preserve"> </w:t>
      </w:r>
      <w:r>
        <w:rPr>
          <w:sz w:val="26"/>
        </w:rPr>
        <w:t>13</w:t>
      </w:r>
      <w:r>
        <w:rPr>
          <w:spacing w:val="1"/>
          <w:sz w:val="26"/>
        </w:rPr>
        <w:t xml:space="preserve"> </w:t>
      </w:r>
      <w:r>
        <w:rPr>
          <w:sz w:val="26"/>
        </w:rPr>
        <w:t>minutes</w:t>
      </w:r>
      <w:r>
        <w:rPr>
          <w:spacing w:val="1"/>
          <w:sz w:val="26"/>
        </w:rPr>
        <w:t xml:space="preserve"> </w:t>
      </w:r>
      <w:r>
        <w:rPr>
          <w:sz w:val="26"/>
        </w:rPr>
        <w:t>per</w:t>
      </w:r>
      <w:r>
        <w:rPr>
          <w:spacing w:val="1"/>
          <w:sz w:val="26"/>
        </w:rPr>
        <w:t xml:space="preserve"> </w:t>
      </w:r>
      <w:r>
        <w:rPr>
          <w:sz w:val="26"/>
        </w:rPr>
        <w:t>epoch for LSTM and 10 minutes</w:t>
      </w:r>
      <w:r>
        <w:rPr>
          <w:spacing w:val="1"/>
          <w:sz w:val="26"/>
        </w:rPr>
        <w:t xml:space="preserve"> </w:t>
      </w:r>
      <w:r>
        <w:rPr>
          <w:sz w:val="26"/>
        </w:rPr>
        <w:t>per</w:t>
      </w:r>
      <w:r>
        <w:rPr>
          <w:spacing w:val="43"/>
          <w:sz w:val="26"/>
        </w:rPr>
        <w:t xml:space="preserve"> </w:t>
      </w:r>
      <w:r>
        <w:rPr>
          <w:sz w:val="26"/>
        </w:rPr>
        <w:t>epoch</w:t>
      </w:r>
      <w:r>
        <w:rPr>
          <w:spacing w:val="45"/>
          <w:sz w:val="26"/>
        </w:rPr>
        <w:t xml:space="preserve"> </w:t>
      </w:r>
      <w:r>
        <w:rPr>
          <w:sz w:val="26"/>
        </w:rPr>
        <w:t>for</w:t>
      </w:r>
      <w:r>
        <w:rPr>
          <w:spacing w:val="46"/>
          <w:sz w:val="26"/>
        </w:rPr>
        <w:t xml:space="preserve"> </w:t>
      </w:r>
      <w:r>
        <w:rPr>
          <w:sz w:val="26"/>
        </w:rPr>
        <w:t>GRU.</w:t>
      </w:r>
      <w:r>
        <w:rPr>
          <w:spacing w:val="44"/>
          <w:sz w:val="26"/>
        </w:rPr>
        <w:t xml:space="preserve"> </w:t>
      </w:r>
      <w:r>
        <w:rPr>
          <w:sz w:val="26"/>
        </w:rPr>
        <w:t>This</w:t>
      </w:r>
      <w:r>
        <w:rPr>
          <w:spacing w:val="24"/>
          <w:sz w:val="26"/>
        </w:rPr>
        <w:t xml:space="preserve"> </w:t>
      </w:r>
      <w:r>
        <w:rPr>
          <w:rFonts w:ascii="Calibri"/>
          <w:sz w:val="26"/>
        </w:rPr>
        <w:t>happens</w:t>
      </w:r>
    </w:p>
    <w:p>
      <w:pPr>
        <w:spacing w:before="71" w:line="261" w:lineRule="auto"/>
        <w:ind w:left="521" w:right="1186" w:firstLine="0"/>
        <w:jc w:val="both"/>
        <w:rPr>
          <w:sz w:val="26"/>
        </w:rPr>
      </w:pPr>
      <w:r>
        <w:br w:type="column"/>
      </w:r>
      <w:r>
        <w:rPr>
          <w:sz w:val="26"/>
        </w:rPr>
        <w:t>due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lesser</w:t>
      </w:r>
      <w:r>
        <w:rPr>
          <w:spacing w:val="1"/>
          <w:sz w:val="26"/>
        </w:rPr>
        <w:t xml:space="preserve"> </w:t>
      </w:r>
      <w:r>
        <w:rPr>
          <w:sz w:val="26"/>
        </w:rPr>
        <w:t>amount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operations occurring</w:t>
      </w:r>
      <w:r>
        <w:rPr>
          <w:spacing w:val="1"/>
          <w:sz w:val="26"/>
        </w:rPr>
        <w:t xml:space="preserve"> </w:t>
      </w:r>
      <w:r>
        <w:rPr>
          <w:sz w:val="26"/>
        </w:rPr>
        <w:t>in GRU than</w:t>
      </w:r>
      <w:r>
        <w:rPr>
          <w:spacing w:val="1"/>
          <w:sz w:val="26"/>
        </w:rPr>
        <w:t xml:space="preserve"> </w:t>
      </w:r>
      <w:r>
        <w:rPr>
          <w:sz w:val="26"/>
        </w:rPr>
        <w:t>LSTM. While the loss calculated for</w:t>
      </w:r>
      <w:r>
        <w:rPr>
          <w:spacing w:val="-70"/>
          <w:sz w:val="26"/>
        </w:rPr>
        <w:t xml:space="preserve"> </w:t>
      </w:r>
      <w:r>
        <w:rPr>
          <w:sz w:val="26"/>
        </w:rPr>
        <w:t>LSTM was less than GRU, the user</w:t>
      </w:r>
      <w:r>
        <w:rPr>
          <w:spacing w:val="-70"/>
          <w:sz w:val="26"/>
        </w:rPr>
        <w:t xml:space="preserve"> </w:t>
      </w:r>
      <w:r>
        <w:rPr>
          <w:sz w:val="26"/>
        </w:rPr>
        <w:t>can prefer any model according to</w:t>
      </w:r>
      <w:r>
        <w:rPr>
          <w:spacing w:val="1"/>
          <w:sz w:val="26"/>
        </w:rPr>
        <w:t xml:space="preserve"> </w:t>
      </w:r>
      <w:r>
        <w:rPr>
          <w:sz w:val="26"/>
        </w:rPr>
        <w:t>his</w:t>
      </w:r>
      <w:r>
        <w:rPr>
          <w:spacing w:val="1"/>
          <w:sz w:val="26"/>
        </w:rPr>
        <w:t xml:space="preserve"> </w:t>
      </w:r>
      <w:r>
        <w:rPr>
          <w:sz w:val="26"/>
        </w:rPr>
        <w:t>need,</w:t>
      </w:r>
      <w:r>
        <w:rPr>
          <w:spacing w:val="1"/>
          <w:sz w:val="26"/>
        </w:rPr>
        <w:t xml:space="preserve"> </w:t>
      </w:r>
      <w:r>
        <w:rPr>
          <w:sz w:val="26"/>
        </w:rPr>
        <w:t>either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maximum</w:t>
      </w:r>
      <w:r>
        <w:rPr>
          <w:spacing w:val="-70"/>
          <w:sz w:val="26"/>
        </w:rPr>
        <w:t xml:space="preserve"> </w:t>
      </w:r>
      <w:r>
        <w:rPr>
          <w:sz w:val="26"/>
        </w:rPr>
        <w:t>accuracy or one which takes lesser</w:t>
      </w:r>
      <w:r>
        <w:rPr>
          <w:spacing w:val="1"/>
          <w:sz w:val="26"/>
        </w:rPr>
        <w:t xml:space="preserve"> </w:t>
      </w:r>
      <w:r>
        <w:rPr>
          <w:sz w:val="26"/>
        </w:rPr>
        <w:t>time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process.</w:t>
      </w:r>
    </w:p>
    <w:p>
      <w:pPr>
        <w:spacing w:before="153"/>
        <w:ind w:left="521" w:right="0" w:firstLine="0"/>
        <w:jc w:val="left"/>
        <w:rPr>
          <w:sz w:val="26"/>
        </w:rPr>
      </w:pPr>
      <w:r>
        <w:rPr>
          <w:sz w:val="26"/>
          <w:u w:val="thick"/>
        </w:rPr>
        <w:t>ANALYSIS:</w:t>
      </w:r>
    </w:p>
    <w:p>
      <w:pPr>
        <w:spacing w:before="179" w:line="261" w:lineRule="auto"/>
        <w:ind w:left="521" w:right="1184" w:firstLine="0"/>
        <w:jc w:val="both"/>
        <w:rPr>
          <w:sz w:val="26"/>
        </w:rPr>
      </w:pPr>
      <w:r>
        <w:rPr>
          <w:sz w:val="26"/>
        </w:rPr>
        <w:t>some</w:t>
      </w:r>
      <w:r>
        <w:rPr>
          <w:spacing w:val="-2"/>
          <w:sz w:val="26"/>
        </w:rPr>
        <w:t xml:space="preserve"> </w:t>
      </w:r>
      <w:r>
        <w:rPr>
          <w:sz w:val="26"/>
        </w:rPr>
        <w:t>example</w:t>
      </w:r>
      <w:r>
        <w:rPr>
          <w:spacing w:val="-5"/>
          <w:sz w:val="26"/>
        </w:rPr>
        <w:t xml:space="preserve"> </w:t>
      </w:r>
      <w:r>
        <w:rPr>
          <w:sz w:val="26"/>
        </w:rPr>
        <w:t>images</w:t>
      </w:r>
      <w:r>
        <w:rPr>
          <w:spacing w:val="-3"/>
          <w:sz w:val="26"/>
        </w:rPr>
        <w:t xml:space="preserve"> </w:t>
      </w:r>
      <w:r>
        <w:rPr>
          <w:sz w:val="26"/>
        </w:rPr>
        <w:t>on</w:t>
      </w:r>
      <w:r>
        <w:rPr>
          <w:spacing w:val="-6"/>
          <w:sz w:val="26"/>
        </w:rPr>
        <w:t xml:space="preserve"> </w:t>
      </w:r>
      <w:r>
        <w:rPr>
          <w:sz w:val="26"/>
        </w:rPr>
        <w:t>which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70"/>
          <w:sz w:val="26"/>
        </w:rPr>
        <w:t xml:space="preserve"> </w:t>
      </w:r>
      <w:r>
        <w:rPr>
          <w:sz w:val="26"/>
        </w:rPr>
        <w:t>testing was done. We have tested</w:t>
      </w:r>
      <w:r>
        <w:rPr>
          <w:spacing w:val="1"/>
          <w:sz w:val="26"/>
        </w:rPr>
        <w:t xml:space="preserve"> </w:t>
      </w:r>
      <w:r>
        <w:rPr>
          <w:sz w:val="26"/>
        </w:rPr>
        <w:t>various</w:t>
      </w:r>
      <w:r>
        <w:rPr>
          <w:spacing w:val="1"/>
          <w:sz w:val="26"/>
        </w:rPr>
        <w:t xml:space="preserve"> </w:t>
      </w:r>
      <w:r>
        <w:rPr>
          <w:sz w:val="26"/>
        </w:rPr>
        <w:t>images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both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methods</w:t>
      </w:r>
      <w:r>
        <w:rPr>
          <w:spacing w:val="1"/>
          <w:sz w:val="26"/>
        </w:rPr>
        <w:t xml:space="preserve"> </w:t>
      </w:r>
      <w:r>
        <w:rPr>
          <w:sz w:val="26"/>
        </w:rPr>
        <w:t>ie</w:t>
      </w:r>
      <w:r>
        <w:rPr>
          <w:spacing w:val="1"/>
          <w:sz w:val="26"/>
        </w:rPr>
        <w:t xml:space="preserve"> </w:t>
      </w:r>
      <w:r>
        <w:rPr>
          <w:sz w:val="26"/>
        </w:rPr>
        <w:t>VGG+LSTM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VGG+GRU.</w:t>
      </w:r>
    </w:p>
    <w:p>
      <w:pPr>
        <w:spacing w:before="8" w:line="240" w:lineRule="auto"/>
        <w:rPr>
          <w:sz w:val="5"/>
        </w:rPr>
      </w:pPr>
    </w:p>
    <w:p>
      <w:pPr>
        <w:spacing w:line="240" w:lineRule="auto"/>
        <w:ind w:left="59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421890" cy="2494280"/>
            <wp:effectExtent l="0" t="0" r="0" b="0"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216" cy="249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2" w:line="261" w:lineRule="auto"/>
        <w:ind w:left="521" w:right="1184" w:firstLine="0"/>
        <w:jc w:val="both"/>
        <w:rPr>
          <w:sz w:val="26"/>
        </w:rPr>
      </w:pP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training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models</w:t>
      </w:r>
      <w:r>
        <w:rPr>
          <w:spacing w:val="73"/>
          <w:sz w:val="26"/>
        </w:rPr>
        <w:t xml:space="preserve"> </w:t>
      </w:r>
      <w:r>
        <w:rPr>
          <w:sz w:val="26"/>
        </w:rPr>
        <w:t>was</w:t>
      </w:r>
      <w:r>
        <w:rPr>
          <w:spacing w:val="1"/>
          <w:sz w:val="26"/>
        </w:rPr>
        <w:t xml:space="preserve"> </w:t>
      </w:r>
      <w:r>
        <w:rPr>
          <w:sz w:val="26"/>
        </w:rPr>
        <w:t>done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Google</w:t>
      </w:r>
      <w:r>
        <w:rPr>
          <w:spacing w:val="1"/>
          <w:sz w:val="26"/>
        </w:rPr>
        <w:t xml:space="preserve"> </w:t>
      </w:r>
      <w:r>
        <w:rPr>
          <w:sz w:val="26"/>
        </w:rPr>
        <w:t>Colab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provides the 1xTesla K80 GPU with</w:t>
      </w:r>
      <w:r>
        <w:rPr>
          <w:spacing w:val="-70"/>
          <w:sz w:val="26"/>
        </w:rPr>
        <w:t xml:space="preserve"> </w:t>
      </w:r>
      <w:r>
        <w:rPr>
          <w:sz w:val="26"/>
        </w:rPr>
        <w:t>12GB</w:t>
      </w:r>
      <w:r>
        <w:rPr>
          <w:spacing w:val="1"/>
          <w:sz w:val="26"/>
        </w:rPr>
        <w:t xml:space="preserve"> </w:t>
      </w:r>
      <w:r>
        <w:rPr>
          <w:sz w:val="26"/>
        </w:rPr>
        <w:t>GDDR5</w:t>
      </w:r>
      <w:r>
        <w:rPr>
          <w:spacing w:val="1"/>
          <w:sz w:val="26"/>
        </w:rPr>
        <w:t xml:space="preserve"> </w:t>
      </w:r>
      <w:r>
        <w:rPr>
          <w:sz w:val="26"/>
        </w:rPr>
        <w:t>VRAM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took</w:t>
      </w:r>
      <w:r>
        <w:rPr>
          <w:spacing w:val="1"/>
          <w:sz w:val="26"/>
        </w:rPr>
        <w:t xml:space="preserve"> </w:t>
      </w:r>
      <w:r>
        <w:rPr>
          <w:sz w:val="26"/>
        </w:rPr>
        <w:t>approximately</w:t>
      </w:r>
      <w:r>
        <w:rPr>
          <w:spacing w:val="1"/>
          <w:sz w:val="26"/>
        </w:rPr>
        <w:t xml:space="preserve"> </w:t>
      </w:r>
      <w:r>
        <w:rPr>
          <w:sz w:val="26"/>
        </w:rPr>
        <w:t>13</w:t>
      </w:r>
      <w:r>
        <w:rPr>
          <w:spacing w:val="1"/>
          <w:sz w:val="26"/>
        </w:rPr>
        <w:t xml:space="preserve"> </w:t>
      </w:r>
      <w:r>
        <w:rPr>
          <w:sz w:val="26"/>
        </w:rPr>
        <w:t>minutes</w:t>
      </w:r>
      <w:r>
        <w:rPr>
          <w:spacing w:val="73"/>
          <w:sz w:val="26"/>
        </w:rPr>
        <w:t xml:space="preserve"> </w:t>
      </w:r>
      <w:r>
        <w:rPr>
          <w:sz w:val="26"/>
        </w:rPr>
        <w:t>per</w:t>
      </w:r>
      <w:r>
        <w:rPr>
          <w:spacing w:val="1"/>
          <w:sz w:val="26"/>
        </w:rPr>
        <w:t xml:space="preserve"> </w:t>
      </w:r>
      <w:r>
        <w:rPr>
          <w:sz w:val="26"/>
        </w:rPr>
        <w:t>epoch</w:t>
      </w:r>
      <w:r>
        <w:rPr>
          <w:spacing w:val="-9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LSTM</w:t>
      </w:r>
      <w:r>
        <w:rPr>
          <w:spacing w:val="-5"/>
          <w:sz w:val="26"/>
        </w:rPr>
        <w:t xml:space="preserve"> </w:t>
      </w:r>
      <w:r>
        <w:rPr>
          <w:sz w:val="26"/>
        </w:rPr>
        <w:t>and 10</w:t>
      </w:r>
      <w:r>
        <w:rPr>
          <w:spacing w:val="-13"/>
          <w:sz w:val="26"/>
        </w:rPr>
        <w:t xml:space="preserve"> </w:t>
      </w:r>
      <w:r>
        <w:rPr>
          <w:sz w:val="26"/>
        </w:rPr>
        <w:t>minutes per</w:t>
      </w:r>
      <w:r>
        <w:rPr>
          <w:spacing w:val="-69"/>
          <w:sz w:val="26"/>
        </w:rPr>
        <w:t xml:space="preserve"> </w:t>
      </w:r>
      <w:r>
        <w:rPr>
          <w:sz w:val="26"/>
        </w:rPr>
        <w:t>epoch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GRU.</w:t>
      </w:r>
    </w:p>
    <w:p>
      <w:pPr>
        <w:spacing w:before="150" w:line="259" w:lineRule="auto"/>
        <w:ind w:left="521" w:right="1185" w:firstLine="0"/>
        <w:jc w:val="both"/>
        <w:rPr>
          <w:sz w:val="26"/>
        </w:rPr>
      </w:pPr>
      <w:r>
        <w:rPr>
          <w:sz w:val="26"/>
        </w:rPr>
        <w:t>GRUs generally train faster on less</w:t>
      </w:r>
      <w:r>
        <w:rPr>
          <w:spacing w:val="1"/>
          <w:sz w:val="26"/>
        </w:rPr>
        <w:t xml:space="preserve"> </w:t>
      </w:r>
      <w:r>
        <w:rPr>
          <w:sz w:val="26"/>
        </w:rPr>
        <w:t>training data than LSTMs and are</w:t>
      </w:r>
      <w:r>
        <w:rPr>
          <w:spacing w:val="1"/>
          <w:sz w:val="26"/>
        </w:rPr>
        <w:t xml:space="preserve"> </w:t>
      </w:r>
      <w:r>
        <w:rPr>
          <w:sz w:val="26"/>
        </w:rPr>
        <w:t>simpler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easy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modify</w:t>
      </w:r>
      <w:r>
        <w:rPr>
          <w:spacing w:val="-4"/>
          <w:sz w:val="26"/>
        </w:rPr>
        <w:t xml:space="preserve"> </w:t>
      </w:r>
      <w:r>
        <w:rPr>
          <w:sz w:val="26"/>
        </w:rPr>
        <w:t>.</w:t>
      </w:r>
    </w:p>
    <w:p>
      <w:pPr>
        <w:spacing w:after="0" w:line="259" w:lineRule="auto"/>
        <w:jc w:val="both"/>
        <w:rPr>
          <w:sz w:val="26"/>
        </w:rPr>
        <w:sectPr>
          <w:pgSz w:w="12240" w:h="15840"/>
          <w:pgMar w:top="1240" w:right="580" w:bottom="280" w:left="1240" w:header="720" w:footer="720" w:gutter="0"/>
          <w:cols w:equalWidth="0" w:num="2">
            <w:col w:w="4549" w:space="40"/>
            <w:col w:w="5831"/>
          </w:cols>
        </w:sectPr>
      </w:pPr>
    </w:p>
    <w:p>
      <w:pPr>
        <w:spacing w:before="6" w:line="240" w:lineRule="auto"/>
        <w:rPr>
          <w:sz w:val="6"/>
        </w:rPr>
      </w:pPr>
    </w:p>
    <w:p>
      <w:pPr>
        <w:spacing w:line="240" w:lineRule="auto"/>
        <w:ind w:left="60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397125" cy="2536825"/>
            <wp:effectExtent l="0" t="0" r="0" b="0"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167" cy="2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" w:line="240" w:lineRule="auto"/>
        <w:rPr>
          <w:sz w:val="23"/>
        </w:rPr>
      </w:pPr>
    </w:p>
    <w:p>
      <w:pPr>
        <w:spacing w:before="0"/>
        <w:ind w:left="533" w:right="0" w:firstLine="0"/>
        <w:jc w:val="both"/>
        <w:rPr>
          <w:rFonts w:ascii="Arial"/>
          <w:b/>
          <w:sz w:val="26"/>
        </w:rPr>
      </w:pPr>
      <w:r>
        <w:rPr>
          <w:rFonts w:ascii="Arial"/>
          <w:b/>
          <w:sz w:val="26"/>
        </w:rPr>
        <w:t>Future</w:t>
      </w:r>
      <w:r>
        <w:rPr>
          <w:rFonts w:ascii="Arial"/>
          <w:b/>
          <w:spacing w:val="6"/>
          <w:sz w:val="26"/>
        </w:rPr>
        <w:t xml:space="preserve"> </w:t>
      </w:r>
      <w:r>
        <w:rPr>
          <w:rFonts w:ascii="Arial"/>
          <w:b/>
          <w:sz w:val="26"/>
        </w:rPr>
        <w:t>Scope:</w:t>
      </w:r>
    </w:p>
    <w:p>
      <w:pPr>
        <w:spacing w:before="198" w:line="278" w:lineRule="auto"/>
        <w:ind w:left="533" w:right="0" w:firstLine="0"/>
        <w:jc w:val="both"/>
        <w:rPr>
          <w:sz w:val="26"/>
        </w:rPr>
      </w:pP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main</w:t>
      </w:r>
      <w:r>
        <w:rPr>
          <w:spacing w:val="1"/>
          <w:sz w:val="26"/>
        </w:rPr>
        <w:t xml:space="preserve"> </w:t>
      </w:r>
      <w:r>
        <w:rPr>
          <w:sz w:val="26"/>
        </w:rPr>
        <w:t>implication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captioning is automating the job of</w:t>
      </w:r>
      <w:r>
        <w:rPr>
          <w:spacing w:val="-70"/>
          <w:sz w:val="26"/>
        </w:rPr>
        <w:t xml:space="preserve"> </w:t>
      </w:r>
      <w:r>
        <w:rPr>
          <w:sz w:val="26"/>
        </w:rPr>
        <w:t>some</w:t>
      </w:r>
      <w:r>
        <w:rPr>
          <w:spacing w:val="1"/>
          <w:sz w:val="26"/>
        </w:rPr>
        <w:t xml:space="preserve"> </w:t>
      </w:r>
      <w:r>
        <w:rPr>
          <w:sz w:val="26"/>
        </w:rPr>
        <w:t>person</w:t>
      </w:r>
      <w:r>
        <w:rPr>
          <w:spacing w:val="1"/>
          <w:sz w:val="26"/>
        </w:rPr>
        <w:t xml:space="preserve"> </w:t>
      </w:r>
      <w:r>
        <w:rPr>
          <w:sz w:val="26"/>
        </w:rPr>
        <w:t>who</w:t>
      </w:r>
      <w:r>
        <w:rPr>
          <w:spacing w:val="1"/>
          <w:sz w:val="26"/>
        </w:rPr>
        <w:t xml:space="preserve"> </w:t>
      </w:r>
      <w:r>
        <w:rPr>
          <w:sz w:val="26"/>
        </w:rPr>
        <w:t>interprets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4"/>
          <w:sz w:val="26"/>
        </w:rPr>
        <w:t xml:space="preserve"> </w:t>
      </w:r>
      <w:r>
        <w:rPr>
          <w:sz w:val="26"/>
        </w:rPr>
        <w:t>(in many</w:t>
      </w:r>
      <w:r>
        <w:rPr>
          <w:spacing w:val="-6"/>
          <w:sz w:val="26"/>
        </w:rPr>
        <w:t xml:space="preserve"> </w:t>
      </w:r>
      <w:r>
        <w:rPr>
          <w:sz w:val="26"/>
        </w:rPr>
        <w:t>different</w:t>
      </w:r>
      <w:r>
        <w:rPr>
          <w:spacing w:val="4"/>
          <w:sz w:val="26"/>
        </w:rPr>
        <w:t xml:space="preserve"> </w:t>
      </w:r>
      <w:r>
        <w:rPr>
          <w:sz w:val="26"/>
        </w:rPr>
        <w:t>fields).</w:t>
      </w:r>
    </w:p>
    <w:p>
      <w:pPr>
        <w:pStyle w:val="12"/>
        <w:numPr>
          <w:ilvl w:val="1"/>
          <w:numId w:val="8"/>
        </w:numPr>
        <w:tabs>
          <w:tab w:val="left" w:pos="1304"/>
        </w:tabs>
        <w:spacing w:before="156" w:after="0" w:line="278" w:lineRule="auto"/>
        <w:ind w:left="1304" w:right="140" w:hanging="433"/>
        <w:jc w:val="both"/>
        <w:rPr>
          <w:sz w:val="26"/>
        </w:rPr>
      </w:pPr>
      <w:r>
        <w:rPr>
          <w:sz w:val="26"/>
        </w:rPr>
        <w:t>Probably,</w:t>
      </w:r>
      <w:r>
        <w:rPr>
          <w:spacing w:val="-13"/>
          <w:sz w:val="26"/>
        </w:rPr>
        <w:t xml:space="preserve"> </w:t>
      </w:r>
      <w:r>
        <w:rPr>
          <w:sz w:val="26"/>
        </w:rPr>
        <w:t>It</w:t>
      </w:r>
      <w:r>
        <w:rPr>
          <w:spacing w:val="-11"/>
          <w:sz w:val="26"/>
        </w:rPr>
        <w:t xml:space="preserve"> </w:t>
      </w:r>
      <w:r>
        <w:rPr>
          <w:sz w:val="26"/>
        </w:rPr>
        <w:t>will</w:t>
      </w:r>
      <w:r>
        <w:rPr>
          <w:spacing w:val="-12"/>
          <w:sz w:val="26"/>
        </w:rPr>
        <w:t xml:space="preserve"> </w:t>
      </w:r>
      <w:r>
        <w:rPr>
          <w:sz w:val="26"/>
        </w:rPr>
        <w:t>be</w:t>
      </w:r>
      <w:r>
        <w:rPr>
          <w:spacing w:val="-10"/>
          <w:sz w:val="26"/>
        </w:rPr>
        <w:t xml:space="preserve"> </w:t>
      </w:r>
      <w:r>
        <w:rPr>
          <w:sz w:val="26"/>
        </w:rPr>
        <w:t>useful</w:t>
      </w:r>
      <w:r>
        <w:rPr>
          <w:spacing w:val="-12"/>
          <w:sz w:val="26"/>
        </w:rPr>
        <w:t xml:space="preserve"> </w:t>
      </w:r>
      <w:r>
        <w:rPr>
          <w:sz w:val="26"/>
        </w:rPr>
        <w:t>in</w:t>
      </w:r>
      <w:r>
        <w:rPr>
          <w:spacing w:val="-70"/>
          <w:sz w:val="26"/>
        </w:rPr>
        <w:t xml:space="preserve"> </w:t>
      </w:r>
      <w:r>
        <w:rPr>
          <w:sz w:val="26"/>
        </w:rPr>
        <w:t>cases/fields</w:t>
      </w:r>
      <w:r>
        <w:rPr>
          <w:spacing w:val="1"/>
          <w:sz w:val="26"/>
        </w:rPr>
        <w:t xml:space="preserve"> </w:t>
      </w:r>
      <w:r>
        <w:rPr>
          <w:sz w:val="26"/>
        </w:rPr>
        <w:t>where text is</w:t>
      </w:r>
      <w:r>
        <w:rPr>
          <w:spacing w:val="1"/>
          <w:sz w:val="26"/>
        </w:rPr>
        <w:t xml:space="preserve"> </w:t>
      </w:r>
      <w:r>
        <w:rPr>
          <w:sz w:val="26"/>
        </w:rPr>
        <w:t>most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73"/>
          <w:sz w:val="26"/>
        </w:rPr>
        <w:t xml:space="preserve"> </w:t>
      </w:r>
      <w:r>
        <w:rPr>
          <w:sz w:val="26"/>
        </w:rPr>
        <w:t>the</w:t>
      </w:r>
      <w:r>
        <w:rPr>
          <w:spacing w:val="-70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this,</w:t>
      </w:r>
      <w:r>
        <w:rPr>
          <w:spacing w:val="1"/>
          <w:sz w:val="26"/>
        </w:rPr>
        <w:t xml:space="preserve"> </w:t>
      </w:r>
      <w:r>
        <w:rPr>
          <w:sz w:val="26"/>
        </w:rPr>
        <w:t>you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infer/generate</w:t>
      </w:r>
      <w:r>
        <w:rPr>
          <w:spacing w:val="1"/>
          <w:sz w:val="26"/>
        </w:rPr>
        <w:t xml:space="preserve"> </w:t>
      </w:r>
      <w:r>
        <w:rPr>
          <w:sz w:val="26"/>
        </w:rPr>
        <w:t>text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images.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in,</w:t>
      </w:r>
      <w:r>
        <w:rPr>
          <w:spacing w:val="1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information</w:t>
      </w:r>
      <w:r>
        <w:rPr>
          <w:spacing w:val="1"/>
          <w:sz w:val="26"/>
        </w:rPr>
        <w:t xml:space="preserve"> </w:t>
      </w:r>
      <w:r>
        <w:rPr>
          <w:sz w:val="26"/>
        </w:rPr>
        <w:t>directly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-70"/>
          <w:sz w:val="26"/>
        </w:rPr>
        <w:t xml:space="preserve"> </w:t>
      </w:r>
      <w:r>
        <w:rPr>
          <w:sz w:val="26"/>
        </w:rPr>
        <w:t>any</w:t>
      </w:r>
      <w:r>
        <w:rPr>
          <w:spacing w:val="1"/>
          <w:sz w:val="26"/>
        </w:rPr>
        <w:t xml:space="preserve"> </w:t>
      </w:r>
      <w:r>
        <w:rPr>
          <w:sz w:val="26"/>
        </w:rPr>
        <w:t>image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textual</w:t>
      </w:r>
      <w:r>
        <w:rPr>
          <w:spacing w:val="-70"/>
          <w:sz w:val="26"/>
        </w:rPr>
        <w:t xml:space="preserve"> </w:t>
      </w:r>
      <w:r>
        <w:rPr>
          <w:sz w:val="26"/>
        </w:rPr>
        <w:t>format</w:t>
      </w:r>
      <w:r>
        <w:rPr>
          <w:spacing w:val="-2"/>
          <w:sz w:val="26"/>
        </w:rPr>
        <w:t xml:space="preserve"> </w:t>
      </w:r>
      <w:r>
        <w:rPr>
          <w:sz w:val="26"/>
        </w:rPr>
        <w:t>automatically.</w:t>
      </w:r>
    </w:p>
    <w:p>
      <w:pPr>
        <w:pStyle w:val="12"/>
        <w:numPr>
          <w:ilvl w:val="1"/>
          <w:numId w:val="8"/>
        </w:numPr>
        <w:tabs>
          <w:tab w:val="left" w:pos="1304"/>
          <w:tab w:val="left" w:pos="3606"/>
        </w:tabs>
        <w:spacing w:before="6" w:after="0" w:line="278" w:lineRule="auto"/>
        <w:ind w:left="1304" w:right="142" w:hanging="433"/>
        <w:jc w:val="both"/>
        <w:rPr>
          <w:sz w:val="26"/>
        </w:r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many</w:t>
      </w:r>
      <w:r>
        <w:rPr>
          <w:spacing w:val="1"/>
          <w:sz w:val="26"/>
        </w:rPr>
        <w:t xml:space="preserve"> </w:t>
      </w:r>
      <w:r>
        <w:rPr>
          <w:sz w:val="26"/>
        </w:rPr>
        <w:t>NLP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1"/>
          <w:sz w:val="26"/>
        </w:rPr>
        <w:t xml:space="preserve"> </w:t>
      </w:r>
      <w:r>
        <w:rPr>
          <w:sz w:val="26"/>
        </w:rPr>
        <w:t>right</w:t>
      </w:r>
      <w:r>
        <w:rPr>
          <w:spacing w:val="1"/>
          <w:sz w:val="26"/>
        </w:rPr>
        <w:t xml:space="preserve"> </w:t>
      </w:r>
      <w:r>
        <w:rPr>
          <w:sz w:val="26"/>
        </w:rPr>
        <w:t>now,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z w:val="26"/>
        </w:rPr>
        <w:tab/>
      </w:r>
      <w:r>
        <w:rPr>
          <w:sz w:val="26"/>
        </w:rPr>
        <w:t>extract</w:t>
      </w:r>
    </w:p>
    <w:p>
      <w:pPr>
        <w:spacing w:before="1" w:line="278" w:lineRule="auto"/>
        <w:ind w:left="1304" w:right="137" w:firstLine="0"/>
        <w:jc w:val="both"/>
        <w:rPr>
          <w:sz w:val="26"/>
        </w:rPr>
      </w:pPr>
      <w:r>
        <w:rPr>
          <w:sz w:val="26"/>
        </w:rPr>
        <w:t>insights/summary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given</w:t>
      </w:r>
      <w:r>
        <w:rPr>
          <w:spacing w:val="-9"/>
          <w:sz w:val="26"/>
        </w:rPr>
        <w:t xml:space="preserve"> </w:t>
      </w:r>
      <w:r>
        <w:rPr>
          <w:sz w:val="26"/>
        </w:rPr>
        <w:t>text</w:t>
      </w:r>
      <w:r>
        <w:rPr>
          <w:spacing w:val="-4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essay</w:t>
      </w:r>
      <w:r>
        <w:rPr>
          <w:spacing w:val="-70"/>
          <w:sz w:val="26"/>
        </w:rPr>
        <w:t xml:space="preserve"> </w:t>
      </w:r>
      <w:r>
        <w:rPr>
          <w:sz w:val="26"/>
        </w:rPr>
        <w:t>etc.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3"/>
          <w:sz w:val="26"/>
        </w:rPr>
        <w:t xml:space="preserve"> </w:t>
      </w:r>
      <w:r>
        <w:rPr>
          <w:sz w:val="26"/>
        </w:rPr>
        <w:t>same</w:t>
      </w:r>
      <w:r>
        <w:rPr>
          <w:spacing w:val="-7"/>
          <w:sz w:val="26"/>
        </w:rPr>
        <w:t xml:space="preserve"> </w:t>
      </w:r>
      <w:r>
        <w:rPr>
          <w:sz w:val="26"/>
        </w:rPr>
        <w:t>benefits</w:t>
      </w:r>
      <w:r>
        <w:rPr>
          <w:spacing w:val="-8"/>
          <w:sz w:val="26"/>
        </w:rPr>
        <w:t xml:space="preserve"> </w:t>
      </w:r>
      <w:r>
        <w:rPr>
          <w:sz w:val="26"/>
        </w:rPr>
        <w:t>can</w:t>
      </w:r>
      <w:r>
        <w:rPr>
          <w:spacing w:val="-70"/>
          <w:sz w:val="26"/>
        </w:rPr>
        <w:t xml:space="preserve"> </w:t>
      </w:r>
      <w:r>
        <w:rPr>
          <w:sz w:val="26"/>
        </w:rPr>
        <w:t>be</w:t>
      </w:r>
      <w:r>
        <w:rPr>
          <w:spacing w:val="-4"/>
          <w:sz w:val="26"/>
        </w:rPr>
        <w:t xml:space="preserve"> </w:t>
      </w:r>
      <w:r>
        <w:rPr>
          <w:sz w:val="26"/>
        </w:rPr>
        <w:t>obtained by</w:t>
      </w:r>
      <w:r>
        <w:rPr>
          <w:spacing w:val="-11"/>
          <w:sz w:val="26"/>
        </w:rPr>
        <w:t xml:space="preserve"> </w:t>
      </w:r>
      <w:r>
        <w:rPr>
          <w:sz w:val="26"/>
        </w:rPr>
        <w:t>people</w:t>
      </w:r>
      <w:r>
        <w:rPr>
          <w:spacing w:val="1"/>
          <w:sz w:val="26"/>
        </w:rPr>
        <w:t xml:space="preserve"> </w:t>
      </w:r>
      <w:r>
        <w:rPr>
          <w:sz w:val="26"/>
        </w:rPr>
        <w:t>who</w:t>
      </w:r>
      <w:r>
        <w:rPr>
          <w:spacing w:val="-70"/>
          <w:sz w:val="26"/>
        </w:rPr>
        <w:t xml:space="preserve"> </w:t>
      </w:r>
      <w:r>
        <w:rPr>
          <w:sz w:val="26"/>
        </w:rPr>
        <w:t>would</w:t>
      </w:r>
      <w:r>
        <w:rPr>
          <w:spacing w:val="1"/>
          <w:sz w:val="26"/>
        </w:rPr>
        <w:t xml:space="preserve"> </w:t>
      </w:r>
      <w:r>
        <w:rPr>
          <w:sz w:val="26"/>
        </w:rPr>
        <w:t>benefit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automated</w:t>
      </w:r>
      <w:r>
        <w:rPr>
          <w:spacing w:val="1"/>
          <w:sz w:val="26"/>
        </w:rPr>
        <w:t xml:space="preserve"> </w:t>
      </w:r>
      <w:r>
        <w:rPr>
          <w:sz w:val="26"/>
        </w:rPr>
        <w:t>insights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-70"/>
          <w:sz w:val="26"/>
        </w:rPr>
        <w:t xml:space="preserve"> </w:t>
      </w:r>
      <w:r>
        <w:rPr>
          <w:sz w:val="26"/>
        </w:rPr>
        <w:t>pictures.</w:t>
      </w:r>
    </w:p>
    <w:p>
      <w:pPr>
        <w:pStyle w:val="12"/>
        <w:numPr>
          <w:ilvl w:val="1"/>
          <w:numId w:val="8"/>
        </w:numPr>
        <w:tabs>
          <w:tab w:val="left" w:pos="1304"/>
        </w:tabs>
        <w:spacing w:before="6" w:after="0" w:line="280" w:lineRule="auto"/>
        <w:ind w:left="1304" w:right="143" w:hanging="433"/>
        <w:jc w:val="both"/>
        <w:rPr>
          <w:sz w:val="26"/>
        </w:rPr>
      </w:pP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slightly</w:t>
      </w:r>
      <w:r>
        <w:rPr>
          <w:spacing w:val="1"/>
          <w:sz w:val="26"/>
        </w:rPr>
        <w:t xml:space="preserve"> </w:t>
      </w:r>
      <w:r>
        <w:rPr>
          <w:sz w:val="26"/>
        </w:rPr>
        <w:t>long-term</w:t>
      </w:r>
      <w:r>
        <w:rPr>
          <w:spacing w:val="1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case would be, explaining</w:t>
      </w:r>
      <w:r>
        <w:rPr>
          <w:spacing w:val="1"/>
          <w:sz w:val="26"/>
        </w:rPr>
        <w:t xml:space="preserve"> </w:t>
      </w:r>
      <w:r>
        <w:rPr>
          <w:sz w:val="26"/>
        </w:rPr>
        <w:t>what</w:t>
      </w:r>
      <w:r>
        <w:rPr>
          <w:spacing w:val="48"/>
          <w:sz w:val="26"/>
        </w:rPr>
        <w:t xml:space="preserve"> </w:t>
      </w:r>
      <w:r>
        <w:rPr>
          <w:sz w:val="26"/>
        </w:rPr>
        <w:t>happens</w:t>
      </w:r>
      <w:r>
        <w:rPr>
          <w:spacing w:val="51"/>
          <w:sz w:val="26"/>
        </w:rPr>
        <w:t xml:space="preserve"> </w:t>
      </w:r>
      <w:r>
        <w:rPr>
          <w:sz w:val="26"/>
        </w:rPr>
        <w:t>in</w:t>
      </w:r>
      <w:r>
        <w:rPr>
          <w:spacing w:val="46"/>
          <w:sz w:val="26"/>
        </w:rPr>
        <w:t xml:space="preserve"> </w:t>
      </w:r>
      <w:r>
        <w:rPr>
          <w:sz w:val="26"/>
        </w:rPr>
        <w:t>a</w:t>
      </w:r>
      <w:r>
        <w:rPr>
          <w:spacing w:val="48"/>
          <w:sz w:val="26"/>
        </w:rPr>
        <w:t xml:space="preserve"> </w:t>
      </w:r>
      <w:r>
        <w:rPr>
          <w:sz w:val="26"/>
        </w:rPr>
        <w:t>video,</w:t>
      </w:r>
    </w:p>
    <w:p>
      <w:pPr>
        <w:spacing w:before="76"/>
        <w:ind w:left="1295" w:right="0" w:firstLine="0"/>
        <w:jc w:val="both"/>
        <w:rPr>
          <w:sz w:val="26"/>
        </w:rPr>
      </w:pPr>
      <w:r>
        <w:br w:type="column"/>
      </w:r>
      <w:r>
        <w:rPr>
          <w:sz w:val="26"/>
        </w:rPr>
        <w:t>frame</w:t>
      </w:r>
      <w:r>
        <w:rPr>
          <w:spacing w:val="7"/>
          <w:sz w:val="26"/>
        </w:rPr>
        <w:t xml:space="preserve"> </w:t>
      </w:r>
      <w:r>
        <w:rPr>
          <w:sz w:val="26"/>
        </w:rPr>
        <w:t>by</w:t>
      </w:r>
      <w:r>
        <w:rPr>
          <w:spacing w:val="2"/>
          <w:sz w:val="26"/>
        </w:rPr>
        <w:t xml:space="preserve"> </w:t>
      </w:r>
      <w:r>
        <w:rPr>
          <w:sz w:val="26"/>
        </w:rPr>
        <w:t>frame.</w:t>
      </w:r>
    </w:p>
    <w:p>
      <w:pPr>
        <w:pStyle w:val="12"/>
        <w:numPr>
          <w:ilvl w:val="1"/>
          <w:numId w:val="8"/>
        </w:numPr>
        <w:tabs>
          <w:tab w:val="left" w:pos="1370"/>
        </w:tabs>
        <w:spacing w:before="49" w:after="0" w:line="278" w:lineRule="auto"/>
        <w:ind w:left="1295" w:right="1330" w:hanging="430"/>
        <w:jc w:val="both"/>
        <w:rPr>
          <w:sz w:val="26"/>
        </w:rPr>
      </w:pPr>
      <w:r>
        <w:tab/>
      </w:r>
      <w:r>
        <w:rPr>
          <w:sz w:val="26"/>
        </w:rPr>
        <w:t>It is very helpful for visually</w:t>
      </w:r>
      <w:r>
        <w:rPr>
          <w:spacing w:val="-70"/>
          <w:sz w:val="26"/>
        </w:rPr>
        <w:t xml:space="preserve"> </w:t>
      </w:r>
      <w:r>
        <w:rPr>
          <w:sz w:val="26"/>
        </w:rPr>
        <w:t>impaired</w:t>
      </w:r>
      <w:r>
        <w:rPr>
          <w:spacing w:val="1"/>
          <w:sz w:val="26"/>
        </w:rPr>
        <w:t xml:space="preserve"> </w:t>
      </w:r>
      <w:r>
        <w:rPr>
          <w:sz w:val="26"/>
        </w:rPr>
        <w:t>people.</w:t>
      </w:r>
      <w:r>
        <w:rPr>
          <w:spacing w:val="1"/>
          <w:sz w:val="26"/>
        </w:rPr>
        <w:t xml:space="preserve"> </w:t>
      </w:r>
      <w:r>
        <w:rPr>
          <w:sz w:val="26"/>
        </w:rPr>
        <w:t>Lots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developed</w:t>
      </w:r>
      <w:r>
        <w:rPr>
          <w:spacing w:val="3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3"/>
          <w:sz w:val="26"/>
        </w:rPr>
        <w:t xml:space="preserve"> </w:t>
      </w:r>
      <w:r>
        <w:rPr>
          <w:sz w:val="26"/>
        </w:rPr>
        <w:t>space.</w:t>
      </w:r>
    </w:p>
    <w:p>
      <w:pPr>
        <w:pStyle w:val="12"/>
        <w:numPr>
          <w:ilvl w:val="1"/>
          <w:numId w:val="8"/>
        </w:numPr>
        <w:tabs>
          <w:tab w:val="left" w:pos="1296"/>
          <w:tab w:val="left" w:pos="3274"/>
        </w:tabs>
        <w:spacing w:before="2" w:after="0" w:line="278" w:lineRule="auto"/>
        <w:ind w:left="1295" w:right="1326" w:hanging="430"/>
        <w:jc w:val="both"/>
        <w:rPr>
          <w:sz w:val="26"/>
        </w:rPr>
      </w:pPr>
      <w:r>
        <w:rPr>
          <w:sz w:val="26"/>
        </w:rPr>
        <w:t>Social Media: Platforms like</w:t>
      </w:r>
      <w:r>
        <w:rPr>
          <w:spacing w:val="-70"/>
          <w:sz w:val="26"/>
        </w:rPr>
        <w:t xml:space="preserve"> </w:t>
      </w:r>
      <w:r>
        <w:rPr>
          <w:sz w:val="26"/>
        </w:rPr>
        <w:t>Facebook,</w:t>
      </w:r>
      <w:r>
        <w:rPr>
          <w:sz w:val="26"/>
        </w:rPr>
        <w:tab/>
      </w:r>
      <w:r>
        <w:rPr>
          <w:spacing w:val="-1"/>
          <w:sz w:val="26"/>
        </w:rPr>
        <w:t>Instagram,</w:t>
      </w:r>
      <w:r>
        <w:rPr>
          <w:spacing w:val="-70"/>
          <w:sz w:val="26"/>
        </w:rPr>
        <w:t xml:space="preserve"> </w:t>
      </w:r>
      <w:r>
        <w:rPr>
          <w:sz w:val="26"/>
        </w:rPr>
        <w:t>twitter etc can infer directly</w:t>
      </w:r>
      <w:r>
        <w:rPr>
          <w:spacing w:val="1"/>
          <w:sz w:val="26"/>
        </w:rPr>
        <w:t xml:space="preserve"> </w:t>
      </w:r>
      <w:r>
        <w:rPr>
          <w:sz w:val="26"/>
        </w:rPr>
        <w:t>from the image, where you</w:t>
      </w:r>
      <w:r>
        <w:rPr>
          <w:spacing w:val="1"/>
          <w:sz w:val="26"/>
        </w:rPr>
        <w:t xml:space="preserve"> </w:t>
      </w:r>
      <w:r>
        <w:rPr>
          <w:sz w:val="26"/>
        </w:rPr>
        <w:t>are (beach, cafe etc), what</w:t>
      </w:r>
      <w:r>
        <w:rPr>
          <w:spacing w:val="1"/>
          <w:sz w:val="26"/>
        </w:rPr>
        <w:t xml:space="preserve"> </w:t>
      </w:r>
      <w:r>
        <w:rPr>
          <w:sz w:val="26"/>
        </w:rPr>
        <w:t>you wear (colour) and more</w:t>
      </w:r>
      <w:r>
        <w:rPr>
          <w:spacing w:val="-70"/>
          <w:sz w:val="26"/>
        </w:rPr>
        <w:t xml:space="preserve"> </w:t>
      </w:r>
      <w:r>
        <w:rPr>
          <w:sz w:val="26"/>
        </w:rPr>
        <w:t>importantly</w:t>
      </w:r>
      <w:r>
        <w:rPr>
          <w:spacing w:val="1"/>
          <w:sz w:val="26"/>
        </w:rPr>
        <w:t xml:space="preserve"> </w:t>
      </w:r>
      <w:r>
        <w:rPr>
          <w:sz w:val="26"/>
        </w:rPr>
        <w:t>what</w:t>
      </w:r>
      <w:r>
        <w:rPr>
          <w:spacing w:val="1"/>
          <w:sz w:val="26"/>
        </w:rPr>
        <w:t xml:space="preserve"> </w:t>
      </w:r>
      <w:r>
        <w:rPr>
          <w:sz w:val="26"/>
        </w:rPr>
        <w:t>you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doing also (in a way). See</w:t>
      </w:r>
      <w:r>
        <w:rPr>
          <w:spacing w:val="1"/>
          <w:sz w:val="26"/>
        </w:rPr>
        <w:t xml:space="preserve"> </w:t>
      </w:r>
      <w:r>
        <w:rPr>
          <w:sz w:val="26"/>
        </w:rPr>
        <w:t>an example to understand it</w:t>
      </w:r>
      <w:r>
        <w:rPr>
          <w:spacing w:val="-70"/>
          <w:sz w:val="26"/>
        </w:rPr>
        <w:t xml:space="preserve"> </w:t>
      </w:r>
      <w:r>
        <w:rPr>
          <w:sz w:val="26"/>
        </w:rPr>
        <w:t>better.</w:t>
      </w:r>
    </w:p>
    <w:p>
      <w:pPr>
        <w:pStyle w:val="12"/>
        <w:numPr>
          <w:ilvl w:val="1"/>
          <w:numId w:val="8"/>
        </w:numPr>
        <w:tabs>
          <w:tab w:val="left" w:pos="1296"/>
        </w:tabs>
        <w:spacing w:before="7" w:after="0" w:line="278" w:lineRule="auto"/>
        <w:ind w:left="1295" w:right="1332" w:hanging="430"/>
        <w:jc w:val="both"/>
        <w:rPr>
          <w:sz w:val="26"/>
        </w:rPr>
      </w:pPr>
      <w:r>
        <w:rPr>
          <w:sz w:val="26"/>
        </w:rPr>
        <w:t>SkinVision:</w:t>
      </w:r>
      <w:r>
        <w:rPr>
          <w:spacing w:val="1"/>
          <w:sz w:val="26"/>
        </w:rPr>
        <w:t xml:space="preserve"> </w:t>
      </w:r>
      <w:r>
        <w:rPr>
          <w:sz w:val="26"/>
        </w:rPr>
        <w:t>Lets</w:t>
      </w:r>
      <w:r>
        <w:rPr>
          <w:spacing w:val="73"/>
          <w:sz w:val="26"/>
        </w:rPr>
        <w:t xml:space="preserve"> </w:t>
      </w:r>
      <w:r>
        <w:rPr>
          <w:sz w:val="26"/>
        </w:rPr>
        <w:t>you</w:t>
      </w:r>
      <w:r>
        <w:rPr>
          <w:spacing w:val="-70"/>
          <w:sz w:val="26"/>
        </w:rPr>
        <w:t xml:space="preserve"> </w:t>
      </w:r>
      <w:r>
        <w:rPr>
          <w:sz w:val="26"/>
        </w:rPr>
        <w:t>confirm</w:t>
      </w:r>
      <w:r>
        <w:rPr>
          <w:spacing w:val="1"/>
          <w:sz w:val="26"/>
        </w:rPr>
        <w:t xml:space="preserve"> </w:t>
      </w:r>
      <w:r>
        <w:rPr>
          <w:sz w:val="26"/>
        </w:rPr>
        <w:t>whether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skin</w:t>
      </w:r>
      <w:r>
        <w:rPr>
          <w:spacing w:val="1"/>
          <w:sz w:val="26"/>
        </w:rPr>
        <w:t xml:space="preserve"> </w:t>
      </w:r>
      <w:r>
        <w:rPr>
          <w:sz w:val="26"/>
        </w:rPr>
        <w:t>condition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skin</w:t>
      </w:r>
      <w:r>
        <w:rPr>
          <w:spacing w:val="1"/>
          <w:sz w:val="26"/>
        </w:rPr>
        <w:t xml:space="preserve"> </w:t>
      </w:r>
      <w:r>
        <w:rPr>
          <w:sz w:val="26"/>
        </w:rPr>
        <w:t>cancer</w:t>
      </w:r>
      <w:r>
        <w:rPr>
          <w:spacing w:val="3"/>
          <w:sz w:val="26"/>
        </w:rPr>
        <w:t xml:space="preserve"> </w:t>
      </w:r>
      <w:r>
        <w:rPr>
          <w:sz w:val="26"/>
        </w:rPr>
        <w:t>or</w:t>
      </w:r>
      <w:r>
        <w:rPr>
          <w:spacing w:val="2"/>
          <w:sz w:val="26"/>
        </w:rPr>
        <w:t xml:space="preserve"> </w:t>
      </w:r>
      <w:r>
        <w:rPr>
          <w:sz w:val="26"/>
        </w:rPr>
        <w:t>not.</w:t>
      </w:r>
    </w:p>
    <w:p>
      <w:pPr>
        <w:pStyle w:val="12"/>
        <w:numPr>
          <w:ilvl w:val="1"/>
          <w:numId w:val="8"/>
        </w:numPr>
        <w:tabs>
          <w:tab w:val="left" w:pos="1296"/>
        </w:tabs>
        <w:spacing w:before="5" w:after="0" w:line="278" w:lineRule="auto"/>
        <w:ind w:left="1295" w:right="1331" w:hanging="430"/>
        <w:jc w:val="both"/>
        <w:rPr>
          <w:sz w:val="26"/>
        </w:rPr>
      </w:pPr>
      <w:r>
        <w:rPr>
          <w:sz w:val="26"/>
        </w:rPr>
        <w:t>Google</w:t>
      </w:r>
      <w:r>
        <w:rPr>
          <w:spacing w:val="1"/>
          <w:sz w:val="26"/>
        </w:rPr>
        <w:t xml:space="preserve"> </w:t>
      </w:r>
      <w:r>
        <w:rPr>
          <w:sz w:val="26"/>
        </w:rPr>
        <w:t>Photos:</w:t>
      </w:r>
      <w:r>
        <w:rPr>
          <w:spacing w:val="1"/>
          <w:sz w:val="26"/>
        </w:rPr>
        <w:t xml:space="preserve"> </w:t>
      </w:r>
      <w:r>
        <w:rPr>
          <w:sz w:val="26"/>
        </w:rPr>
        <w:t>Classify</w:t>
      </w:r>
      <w:r>
        <w:rPr>
          <w:spacing w:val="1"/>
          <w:sz w:val="26"/>
        </w:rPr>
        <w:t xml:space="preserve"> </w:t>
      </w:r>
      <w:r>
        <w:rPr>
          <w:sz w:val="26"/>
        </w:rPr>
        <w:t>your photo into Mountains,</w:t>
      </w:r>
      <w:r>
        <w:rPr>
          <w:spacing w:val="1"/>
          <w:sz w:val="26"/>
        </w:rPr>
        <w:t xml:space="preserve"> </w:t>
      </w:r>
      <w:r>
        <w:rPr>
          <w:sz w:val="26"/>
        </w:rPr>
        <w:t>sea</w:t>
      </w:r>
      <w:r>
        <w:rPr>
          <w:spacing w:val="-4"/>
          <w:sz w:val="26"/>
        </w:rPr>
        <w:t xml:space="preserve"> </w:t>
      </w:r>
      <w:r>
        <w:rPr>
          <w:sz w:val="26"/>
        </w:rPr>
        <w:t>etc.</w:t>
      </w:r>
    </w:p>
    <w:p>
      <w:pPr>
        <w:spacing w:before="0" w:line="261" w:lineRule="auto"/>
        <w:ind w:left="527" w:right="1178" w:firstLine="0"/>
        <w:jc w:val="both"/>
        <w:rPr>
          <w:sz w:val="26"/>
        </w:rPr>
      </w:pPr>
      <w:r>
        <w:rPr>
          <w:sz w:val="26"/>
        </w:rPr>
        <w:t>This model is not perfect and may</w:t>
      </w:r>
      <w:r>
        <w:rPr>
          <w:spacing w:val="1"/>
          <w:sz w:val="26"/>
        </w:rPr>
        <w:t xml:space="preserve"> </w:t>
      </w:r>
      <w:r>
        <w:rPr>
          <w:sz w:val="26"/>
        </w:rPr>
        <w:t>generate</w:t>
      </w:r>
      <w:r>
        <w:rPr>
          <w:spacing w:val="1"/>
          <w:sz w:val="26"/>
        </w:rPr>
        <w:t xml:space="preserve"> </w:t>
      </w:r>
      <w:r>
        <w:rPr>
          <w:sz w:val="26"/>
        </w:rPr>
        <w:t>incorrect</w:t>
      </w:r>
      <w:r>
        <w:rPr>
          <w:spacing w:val="1"/>
          <w:sz w:val="26"/>
        </w:rPr>
        <w:t xml:space="preserve"> </w:t>
      </w:r>
      <w:r>
        <w:rPr>
          <w:sz w:val="26"/>
        </w:rPr>
        <w:t>captions</w:t>
      </w:r>
      <w:r>
        <w:rPr>
          <w:spacing w:val="1"/>
          <w:sz w:val="26"/>
        </w:rPr>
        <w:t xml:space="preserve"> </w:t>
      </w:r>
      <w:r>
        <w:rPr>
          <w:sz w:val="26"/>
        </w:rPr>
        <w:t>sometimes. In the next phase, we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-5"/>
          <w:sz w:val="26"/>
        </w:rPr>
        <w:t xml:space="preserve"> </w:t>
      </w:r>
      <w:r>
        <w:rPr>
          <w:sz w:val="26"/>
        </w:rPr>
        <w:t>be</w:t>
      </w:r>
      <w:r>
        <w:rPr>
          <w:spacing w:val="-5"/>
          <w:sz w:val="26"/>
        </w:rPr>
        <w:t xml:space="preserve"> </w:t>
      </w:r>
      <w:r>
        <w:rPr>
          <w:sz w:val="26"/>
        </w:rPr>
        <w:t>developing</w:t>
      </w:r>
      <w:r>
        <w:rPr>
          <w:spacing w:val="-9"/>
          <w:sz w:val="26"/>
        </w:rPr>
        <w:t xml:space="preserve"> </w:t>
      </w:r>
      <w:r>
        <w:rPr>
          <w:sz w:val="26"/>
        </w:rPr>
        <w:t>models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2"/>
          <w:sz w:val="26"/>
        </w:rPr>
        <w:t xml:space="preserve"> </w:t>
      </w:r>
      <w:r>
        <w:rPr>
          <w:sz w:val="26"/>
        </w:rPr>
        <w:t>will</w:t>
      </w:r>
      <w:r>
        <w:rPr>
          <w:spacing w:val="-69"/>
          <w:sz w:val="26"/>
        </w:rPr>
        <w:t xml:space="preserve"> </w:t>
      </w:r>
      <w:r>
        <w:rPr>
          <w:sz w:val="26"/>
        </w:rPr>
        <w:t>use Inceptionv3 instead of VGG as</w:t>
      </w:r>
      <w:r>
        <w:rPr>
          <w:spacing w:val="1"/>
          <w:sz w:val="26"/>
        </w:rPr>
        <w:t xml:space="preserve"> </w:t>
      </w:r>
      <w:r>
        <w:rPr>
          <w:sz w:val="26"/>
        </w:rPr>
        <w:t>the feature extractor. Then we will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comparing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4</w:t>
      </w:r>
      <w:r>
        <w:rPr>
          <w:spacing w:val="1"/>
          <w:sz w:val="26"/>
        </w:rPr>
        <w:t xml:space="preserve"> </w:t>
      </w:r>
      <w:r>
        <w:rPr>
          <w:sz w:val="26"/>
        </w:rPr>
        <w:t>models</w:t>
      </w:r>
      <w:r>
        <w:rPr>
          <w:spacing w:val="1"/>
          <w:sz w:val="26"/>
        </w:rPr>
        <w:t xml:space="preserve"> </w:t>
      </w:r>
      <w:r>
        <w:rPr>
          <w:sz w:val="26"/>
        </w:rPr>
        <w:t>thus</w:t>
      </w:r>
      <w:r>
        <w:rPr>
          <w:spacing w:val="-70"/>
          <w:sz w:val="26"/>
        </w:rPr>
        <w:t xml:space="preserve"> </w:t>
      </w:r>
      <w:r>
        <w:rPr>
          <w:sz w:val="26"/>
        </w:rPr>
        <w:t>obtained</w:t>
      </w:r>
      <w:r>
        <w:rPr>
          <w:spacing w:val="1"/>
          <w:sz w:val="26"/>
        </w:rPr>
        <w:t xml:space="preserve"> </w:t>
      </w:r>
      <w:r>
        <w:rPr>
          <w:sz w:val="26"/>
        </w:rPr>
        <w:t>i.e.</w:t>
      </w:r>
      <w:r>
        <w:rPr>
          <w:spacing w:val="1"/>
          <w:sz w:val="26"/>
        </w:rPr>
        <w:t xml:space="preserve"> </w:t>
      </w:r>
      <w:r>
        <w:rPr>
          <w:sz w:val="26"/>
        </w:rPr>
        <w:t>VGG+GRU,</w:t>
      </w:r>
      <w:r>
        <w:rPr>
          <w:spacing w:val="1"/>
          <w:sz w:val="26"/>
        </w:rPr>
        <w:t xml:space="preserve"> </w:t>
      </w:r>
      <w:r>
        <w:rPr>
          <w:sz w:val="26"/>
        </w:rPr>
        <w:t>VGG+LSTM,</w:t>
      </w:r>
      <w:r>
        <w:rPr>
          <w:spacing w:val="1"/>
          <w:sz w:val="26"/>
        </w:rPr>
        <w:t xml:space="preserve"> </w:t>
      </w:r>
      <w:r>
        <w:rPr>
          <w:sz w:val="26"/>
        </w:rPr>
        <w:t>Inceptionv3+GRU,</w:t>
      </w:r>
      <w:r>
        <w:rPr>
          <w:spacing w:val="-70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Inceptionv3+LSTM</w:t>
      </w:r>
      <w:r>
        <w:rPr>
          <w:spacing w:val="1"/>
          <w:sz w:val="26"/>
        </w:rPr>
        <w:t xml:space="preserve"> </w:t>
      </w:r>
      <w:r>
        <w:rPr>
          <w:sz w:val="26"/>
        </w:rPr>
        <w:t>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-70"/>
          <w:sz w:val="26"/>
        </w:rPr>
        <w:t xml:space="preserve"> </w:t>
      </w:r>
      <w:r>
        <w:rPr>
          <w:sz w:val="26"/>
        </w:rPr>
        <w:t>further</w:t>
      </w:r>
      <w:r>
        <w:rPr>
          <w:spacing w:val="1"/>
          <w:sz w:val="26"/>
        </w:rPr>
        <w:t xml:space="preserve"> </w:t>
      </w:r>
      <w:r>
        <w:rPr>
          <w:sz w:val="26"/>
        </w:rPr>
        <w:t>help</w:t>
      </w:r>
      <w:r>
        <w:rPr>
          <w:spacing w:val="1"/>
          <w:sz w:val="26"/>
        </w:rPr>
        <w:t xml:space="preserve"> </w:t>
      </w:r>
      <w:r>
        <w:rPr>
          <w:sz w:val="26"/>
        </w:rPr>
        <w:t>us</w:t>
      </w:r>
      <w:r>
        <w:rPr>
          <w:spacing w:val="1"/>
          <w:sz w:val="26"/>
        </w:rPr>
        <w:t xml:space="preserve"> </w:t>
      </w:r>
      <w:r>
        <w:rPr>
          <w:sz w:val="26"/>
        </w:rPr>
        <w:t>analyze</w:t>
      </w:r>
      <w:r>
        <w:rPr>
          <w:spacing w:val="7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influence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CNN</w:t>
      </w:r>
      <w:r>
        <w:rPr>
          <w:spacing w:val="1"/>
          <w:sz w:val="26"/>
        </w:rPr>
        <w:t xml:space="preserve"> </w:t>
      </w:r>
      <w:r>
        <w:rPr>
          <w:sz w:val="26"/>
        </w:rPr>
        <w:t>component</w:t>
      </w:r>
      <w:r>
        <w:rPr>
          <w:spacing w:val="1"/>
          <w:sz w:val="26"/>
        </w:rPr>
        <w:t xml:space="preserve"> </w:t>
      </w:r>
      <w:r>
        <w:rPr>
          <w:sz w:val="26"/>
        </w:rPr>
        <w:t>over the entire network. Our model</w:t>
      </w:r>
      <w:r>
        <w:rPr>
          <w:spacing w:val="1"/>
          <w:sz w:val="26"/>
        </w:rPr>
        <w:t xml:space="preserve"> </w:t>
      </w:r>
      <w:r>
        <w:rPr>
          <w:sz w:val="26"/>
        </w:rPr>
        <w:t>is trained on the Flickr 8K dataset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relatively small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less</w:t>
      </w:r>
      <w:r>
        <w:rPr>
          <w:spacing w:val="-70"/>
          <w:sz w:val="26"/>
        </w:rPr>
        <w:t xml:space="preserve"> </w:t>
      </w:r>
      <w:r>
        <w:rPr>
          <w:sz w:val="26"/>
        </w:rPr>
        <w:t>variety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images.</w:t>
      </w:r>
      <w:r>
        <w:rPr>
          <w:spacing w:val="1"/>
          <w:sz w:val="26"/>
        </w:rPr>
        <w:t xml:space="preserve"> </w:t>
      </w: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training our model on the Flickr30K</w:t>
      </w:r>
      <w:r>
        <w:rPr>
          <w:spacing w:val="1"/>
          <w:sz w:val="26"/>
        </w:rPr>
        <w:t xml:space="preserve"> </w:t>
      </w:r>
      <w:r>
        <w:rPr>
          <w:sz w:val="26"/>
        </w:rPr>
        <w:t>and MSCOCO datasets which will</w:t>
      </w:r>
      <w:r>
        <w:rPr>
          <w:spacing w:val="1"/>
          <w:sz w:val="26"/>
        </w:rPr>
        <w:t xml:space="preserve"> </w:t>
      </w:r>
      <w:r>
        <w:rPr>
          <w:sz w:val="26"/>
        </w:rPr>
        <w:t>help us to make better predictions.</w:t>
      </w:r>
      <w:r>
        <w:rPr>
          <w:spacing w:val="1"/>
          <w:sz w:val="26"/>
        </w:rPr>
        <w:t xml:space="preserve"> </w:t>
      </w:r>
      <w:r>
        <w:rPr>
          <w:sz w:val="26"/>
        </w:rPr>
        <w:t>Other</w:t>
      </w:r>
      <w:r>
        <w:rPr>
          <w:spacing w:val="52"/>
          <w:sz w:val="26"/>
        </w:rPr>
        <w:t xml:space="preserve"> </w:t>
      </w:r>
      <w:r>
        <w:rPr>
          <w:sz w:val="26"/>
        </w:rPr>
        <w:t>optimizations</w:t>
      </w:r>
      <w:r>
        <w:rPr>
          <w:spacing w:val="61"/>
          <w:sz w:val="26"/>
        </w:rPr>
        <w:t xml:space="preserve"> </w:t>
      </w:r>
      <w:r>
        <w:rPr>
          <w:sz w:val="26"/>
        </w:rPr>
        <w:t>include</w:t>
      </w:r>
    </w:p>
    <w:p>
      <w:pPr>
        <w:spacing w:after="0" w:line="261" w:lineRule="auto"/>
        <w:jc w:val="both"/>
        <w:rPr>
          <w:sz w:val="26"/>
        </w:rPr>
        <w:sectPr>
          <w:pgSz w:w="12240" w:h="15840"/>
          <w:pgMar w:top="1240" w:right="580" w:bottom="280" w:left="1240" w:header="720" w:footer="720" w:gutter="0"/>
          <w:cols w:equalWidth="0" w:num="2">
            <w:col w:w="4546" w:space="40"/>
            <w:col w:w="5834"/>
          </w:cols>
        </w:sectPr>
      </w:pPr>
    </w:p>
    <w:p>
      <w:pPr>
        <w:spacing w:before="71" w:line="261" w:lineRule="auto"/>
        <w:ind w:left="536" w:right="3" w:firstLine="0"/>
        <w:jc w:val="both"/>
        <w:rPr>
          <w:sz w:val="26"/>
        </w:rPr>
      </w:pPr>
      <w:r>
        <w:rPr>
          <w:sz w:val="26"/>
        </w:rPr>
        <w:t>tweaking the hyperparameters like</w:t>
      </w:r>
      <w:r>
        <w:rPr>
          <w:spacing w:val="-70"/>
          <w:sz w:val="26"/>
        </w:rPr>
        <w:t xml:space="preserve"> </w:t>
      </w:r>
      <w:r>
        <w:rPr>
          <w:sz w:val="26"/>
        </w:rPr>
        <w:t>batch</w:t>
      </w:r>
      <w:r>
        <w:rPr>
          <w:spacing w:val="1"/>
          <w:sz w:val="26"/>
        </w:rPr>
        <w:t xml:space="preserve"> </w:t>
      </w:r>
      <w:r>
        <w:rPr>
          <w:sz w:val="26"/>
        </w:rPr>
        <w:t>size,</w:t>
      </w:r>
      <w:r>
        <w:rPr>
          <w:spacing w:val="1"/>
          <w:sz w:val="26"/>
        </w:rPr>
        <w:t xml:space="preserve"> </w:t>
      </w:r>
      <w:r>
        <w:rPr>
          <w:sz w:val="26"/>
        </w:rPr>
        <w:t>number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epochs,</w:t>
      </w:r>
      <w:r>
        <w:rPr>
          <w:spacing w:val="1"/>
          <w:sz w:val="26"/>
        </w:rPr>
        <w:t xml:space="preserve"> </w:t>
      </w:r>
      <w:r>
        <w:rPr>
          <w:sz w:val="26"/>
        </w:rPr>
        <w:t>learning</w:t>
      </w:r>
      <w:r>
        <w:rPr>
          <w:spacing w:val="1"/>
          <w:sz w:val="26"/>
        </w:rPr>
        <w:t xml:space="preserve"> </w:t>
      </w:r>
      <w:r>
        <w:rPr>
          <w:sz w:val="26"/>
        </w:rPr>
        <w:t>rate</w:t>
      </w:r>
      <w:r>
        <w:rPr>
          <w:spacing w:val="1"/>
          <w:sz w:val="26"/>
        </w:rPr>
        <w:t xml:space="preserve"> </w:t>
      </w:r>
      <w:r>
        <w:rPr>
          <w:sz w:val="26"/>
        </w:rPr>
        <w:t>etc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understanding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effect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each</w:t>
      </w:r>
      <w:r>
        <w:rPr>
          <w:spacing w:val="-70"/>
          <w:sz w:val="26"/>
        </w:rPr>
        <w:t xml:space="preserve"> </w:t>
      </w:r>
      <w:r>
        <w:rPr>
          <w:sz w:val="26"/>
        </w:rPr>
        <w:t xml:space="preserve">one of them on our model. </w:t>
      </w:r>
      <w:r>
        <w:rPr>
          <w:color w:val="282828"/>
          <w:sz w:val="26"/>
        </w:rPr>
        <w:t>So we</w:t>
      </w:r>
      <w:r>
        <w:rPr>
          <w:color w:val="282828"/>
          <w:spacing w:val="1"/>
          <w:sz w:val="26"/>
        </w:rPr>
        <w:t xml:space="preserve"> </w:t>
      </w:r>
      <w:r>
        <w:rPr>
          <w:color w:val="282828"/>
          <w:sz w:val="26"/>
        </w:rPr>
        <w:t>venture</w:t>
      </w:r>
      <w:r>
        <w:rPr>
          <w:color w:val="282828"/>
          <w:spacing w:val="1"/>
          <w:sz w:val="26"/>
        </w:rPr>
        <w:t xml:space="preserve"> </w:t>
      </w:r>
      <w:r>
        <w:rPr>
          <w:color w:val="282828"/>
          <w:sz w:val="26"/>
        </w:rPr>
        <w:t>out,</w:t>
      </w:r>
      <w:r>
        <w:rPr>
          <w:color w:val="282828"/>
          <w:spacing w:val="1"/>
          <w:sz w:val="26"/>
        </w:rPr>
        <w:t xml:space="preserve"> </w:t>
      </w:r>
      <w:r>
        <w:rPr>
          <w:color w:val="282828"/>
          <w:sz w:val="26"/>
        </w:rPr>
        <w:t>explore</w:t>
      </w:r>
      <w:r>
        <w:rPr>
          <w:color w:val="282828"/>
          <w:spacing w:val="1"/>
          <w:sz w:val="26"/>
        </w:rPr>
        <w:t xml:space="preserve"> </w:t>
      </w:r>
      <w:r>
        <w:rPr>
          <w:color w:val="282828"/>
          <w:sz w:val="26"/>
        </w:rPr>
        <w:t>in</w:t>
      </w:r>
      <w:r>
        <w:rPr>
          <w:color w:val="282828"/>
          <w:spacing w:val="1"/>
          <w:sz w:val="26"/>
        </w:rPr>
        <w:t xml:space="preserve"> </w:t>
      </w:r>
      <w:r>
        <w:rPr>
          <w:color w:val="282828"/>
          <w:sz w:val="26"/>
        </w:rPr>
        <w:t>literature</w:t>
      </w:r>
      <w:r>
        <w:rPr>
          <w:color w:val="282828"/>
          <w:spacing w:val="-70"/>
          <w:sz w:val="26"/>
        </w:rPr>
        <w:t xml:space="preserve"> </w:t>
      </w:r>
      <w:r>
        <w:rPr>
          <w:color w:val="282828"/>
          <w:sz w:val="26"/>
        </w:rPr>
        <w:t>and surely will find a lot of problem</w:t>
      </w:r>
      <w:r>
        <w:rPr>
          <w:color w:val="282828"/>
          <w:spacing w:val="-70"/>
          <w:sz w:val="26"/>
        </w:rPr>
        <w:t xml:space="preserve"> </w:t>
      </w:r>
      <w:r>
        <w:rPr>
          <w:color w:val="282828"/>
          <w:sz w:val="26"/>
        </w:rPr>
        <w:t>are</w:t>
      </w:r>
      <w:r>
        <w:rPr>
          <w:color w:val="282828"/>
          <w:spacing w:val="-3"/>
          <w:sz w:val="26"/>
        </w:rPr>
        <w:t xml:space="preserve"> </w:t>
      </w:r>
      <w:r>
        <w:rPr>
          <w:color w:val="282828"/>
          <w:sz w:val="26"/>
        </w:rPr>
        <w:t>open</w:t>
      </w:r>
      <w:r>
        <w:rPr>
          <w:color w:val="282828"/>
          <w:spacing w:val="2"/>
          <w:sz w:val="26"/>
        </w:rPr>
        <w:t xml:space="preserve"> </w:t>
      </w:r>
      <w:r>
        <w:rPr>
          <w:color w:val="282828"/>
          <w:sz w:val="26"/>
        </w:rPr>
        <w:t>and</w:t>
      </w:r>
      <w:r>
        <w:rPr>
          <w:color w:val="282828"/>
          <w:spacing w:val="4"/>
          <w:sz w:val="26"/>
        </w:rPr>
        <w:t xml:space="preserve"> </w:t>
      </w:r>
      <w:r>
        <w:rPr>
          <w:color w:val="282828"/>
          <w:sz w:val="26"/>
        </w:rPr>
        <w:t>yet</w:t>
      </w:r>
      <w:r>
        <w:rPr>
          <w:color w:val="282828"/>
          <w:spacing w:val="6"/>
          <w:sz w:val="26"/>
        </w:rPr>
        <w:t xml:space="preserve"> </w:t>
      </w:r>
      <w:r>
        <w:rPr>
          <w:color w:val="282828"/>
          <w:sz w:val="26"/>
        </w:rPr>
        <w:t>to</w:t>
      </w:r>
      <w:r>
        <w:rPr>
          <w:color w:val="282828"/>
          <w:spacing w:val="2"/>
          <w:sz w:val="26"/>
        </w:rPr>
        <w:t xml:space="preserve"> </w:t>
      </w:r>
      <w:r>
        <w:rPr>
          <w:color w:val="282828"/>
          <w:sz w:val="26"/>
        </w:rPr>
        <w:t>be solved.</w:t>
      </w:r>
    </w:p>
    <w:p>
      <w:pPr>
        <w:spacing w:before="0" w:line="240" w:lineRule="auto"/>
        <w:rPr>
          <w:sz w:val="28"/>
        </w:rPr>
      </w:pPr>
    </w:p>
    <w:p>
      <w:pPr>
        <w:spacing w:before="6" w:line="240" w:lineRule="auto"/>
        <w:rPr>
          <w:sz w:val="28"/>
        </w:rPr>
      </w:pPr>
    </w:p>
    <w:p>
      <w:pPr>
        <w:pStyle w:val="4"/>
        <w:ind w:left="536"/>
        <w:rPr>
          <w:rFonts w:ascii="Arial"/>
        </w:rPr>
      </w:pPr>
      <w:r>
        <w:rPr>
          <w:rFonts w:ascii="Arial"/>
        </w:rPr>
        <w:t>References:</w:t>
      </w:r>
    </w:p>
    <w:p>
      <w:pPr>
        <w:pStyle w:val="8"/>
        <w:rPr>
          <w:rFonts w:ascii="Arial"/>
          <w:b/>
          <w:sz w:val="28"/>
        </w:rPr>
      </w:pPr>
    </w:p>
    <w:p>
      <w:pPr>
        <w:pStyle w:val="8"/>
        <w:spacing w:before="5"/>
        <w:rPr>
          <w:rFonts w:ascii="Arial"/>
          <w:b/>
          <w:sz w:val="39"/>
        </w:rPr>
      </w:pPr>
    </w:p>
    <w:p>
      <w:pPr>
        <w:pStyle w:val="12"/>
        <w:numPr>
          <w:ilvl w:val="0"/>
          <w:numId w:val="9"/>
        </w:numPr>
        <w:tabs>
          <w:tab w:val="left" w:pos="856"/>
        </w:tabs>
        <w:spacing w:before="0" w:after="0" w:line="240" w:lineRule="auto"/>
        <w:ind w:left="855" w:right="0" w:hanging="323"/>
        <w:jc w:val="both"/>
        <w:rPr>
          <w:color w:val="333333"/>
          <w:sz w:val="22"/>
        </w:rPr>
      </w:pPr>
      <w:r>
        <w:rPr>
          <w:color w:val="333333"/>
          <w:sz w:val="22"/>
        </w:rPr>
        <w:t>C.</w:t>
      </w:r>
      <w:r>
        <w:rPr>
          <w:color w:val="333333"/>
          <w:spacing w:val="5"/>
          <w:sz w:val="22"/>
        </w:rPr>
        <w:t xml:space="preserve"> </w:t>
      </w:r>
      <w:r>
        <w:rPr>
          <w:color w:val="333333"/>
          <w:sz w:val="22"/>
        </w:rPr>
        <w:t>Wu,</w:t>
      </w:r>
      <w:r>
        <w:rPr>
          <w:color w:val="333333"/>
          <w:spacing w:val="19"/>
          <w:sz w:val="22"/>
        </w:rPr>
        <w:t xml:space="preserve"> </w:t>
      </w:r>
      <w:r>
        <w:rPr>
          <w:color w:val="333333"/>
          <w:sz w:val="22"/>
        </w:rPr>
        <w:t>S.</w:t>
      </w:r>
      <w:r>
        <w:rPr>
          <w:color w:val="333333"/>
          <w:spacing w:val="21"/>
          <w:sz w:val="22"/>
        </w:rPr>
        <w:t xml:space="preserve"> </w:t>
      </w:r>
      <w:r>
        <w:rPr>
          <w:color w:val="333333"/>
          <w:sz w:val="22"/>
        </w:rPr>
        <w:t>Yuan,</w:t>
      </w:r>
      <w:r>
        <w:rPr>
          <w:color w:val="333333"/>
          <w:spacing w:val="19"/>
          <w:sz w:val="22"/>
        </w:rPr>
        <w:t xml:space="preserve"> </w:t>
      </w:r>
      <w:r>
        <w:rPr>
          <w:color w:val="333333"/>
          <w:sz w:val="22"/>
        </w:rPr>
        <w:t>H.</w:t>
      </w:r>
      <w:r>
        <w:rPr>
          <w:color w:val="333333"/>
          <w:spacing w:val="21"/>
          <w:sz w:val="22"/>
        </w:rPr>
        <w:t xml:space="preserve"> </w:t>
      </w:r>
      <w:r>
        <w:rPr>
          <w:color w:val="333333"/>
          <w:sz w:val="22"/>
        </w:rPr>
        <w:t>Cao,</w:t>
      </w:r>
      <w:r>
        <w:rPr>
          <w:color w:val="333333"/>
          <w:spacing w:val="25"/>
          <w:sz w:val="22"/>
        </w:rPr>
        <w:t xml:space="preserve"> </w:t>
      </w:r>
      <w:r>
        <w:rPr>
          <w:color w:val="333333"/>
          <w:sz w:val="22"/>
        </w:rPr>
        <w:t>Y.</w:t>
      </w:r>
      <w:r>
        <w:rPr>
          <w:color w:val="333333"/>
          <w:spacing w:val="10"/>
          <w:sz w:val="22"/>
        </w:rPr>
        <w:t xml:space="preserve"> </w:t>
      </w:r>
      <w:r>
        <w:rPr>
          <w:color w:val="333333"/>
          <w:sz w:val="22"/>
        </w:rPr>
        <w:t>Wei</w:t>
      </w:r>
      <w:r>
        <w:rPr>
          <w:color w:val="333333"/>
          <w:spacing w:val="20"/>
          <w:sz w:val="22"/>
        </w:rPr>
        <w:t xml:space="preserve"> </w:t>
      </w:r>
      <w:r>
        <w:rPr>
          <w:color w:val="333333"/>
          <w:sz w:val="22"/>
        </w:rPr>
        <w:t>and</w:t>
      </w:r>
    </w:p>
    <w:p>
      <w:pPr>
        <w:spacing w:before="47" w:line="283" w:lineRule="auto"/>
        <w:ind w:left="536" w:right="0" w:firstLine="0"/>
        <w:jc w:val="both"/>
        <w:rPr>
          <w:sz w:val="22"/>
        </w:rPr>
      </w:pPr>
      <w:r>
        <w:rPr>
          <w:color w:val="333333"/>
          <w:sz w:val="22"/>
        </w:rPr>
        <w:t>L.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Wang,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"Hierarchical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Attention-Based</w:t>
      </w:r>
      <w:r>
        <w:rPr>
          <w:color w:val="333333"/>
          <w:spacing w:val="-59"/>
          <w:sz w:val="22"/>
        </w:rPr>
        <w:t xml:space="preserve"> </w:t>
      </w:r>
      <w:r>
        <w:rPr>
          <w:color w:val="333333"/>
          <w:sz w:val="22"/>
        </w:rPr>
        <w:t>Fusion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for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Image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Caption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With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Multi-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 xml:space="preserve">Grained Rewards," in </w:t>
      </w:r>
      <w:r>
        <w:rPr>
          <w:rFonts w:ascii="Arial"/>
          <w:i/>
          <w:color w:val="333333"/>
          <w:sz w:val="22"/>
        </w:rPr>
        <w:t>IEEE Access</w:t>
      </w:r>
      <w:r>
        <w:rPr>
          <w:color w:val="333333"/>
          <w:sz w:val="22"/>
        </w:rPr>
        <w:t>, vol.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8,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pp.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57943-57951,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2020,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doi:</w:t>
      </w:r>
      <w:r>
        <w:rPr>
          <w:color w:val="333333"/>
          <w:spacing w:val="-59"/>
          <w:sz w:val="22"/>
        </w:rPr>
        <w:t xml:space="preserve"> </w:t>
      </w:r>
      <w:r>
        <w:rPr>
          <w:color w:val="333333"/>
          <w:sz w:val="22"/>
        </w:rPr>
        <w:t>10.1109/ACCESS.2020.2981513.</w:t>
      </w:r>
    </w:p>
    <w:p>
      <w:pPr>
        <w:spacing w:before="5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892"/>
          <w:tab w:val="left" w:pos="2411"/>
          <w:tab w:val="left" w:pos="3546"/>
        </w:tabs>
        <w:spacing w:before="0" w:after="0" w:line="283" w:lineRule="auto"/>
        <w:ind w:left="536" w:right="2" w:firstLine="0"/>
        <w:jc w:val="both"/>
        <w:rPr>
          <w:sz w:val="22"/>
        </w:rPr>
      </w:pPr>
      <w:r>
        <w:rPr>
          <w:sz w:val="22"/>
        </w:rPr>
        <w:t>J. Gu, S. Joty, J. Cai, H. Zhao, X.</w:t>
      </w:r>
      <w:r>
        <w:rPr>
          <w:spacing w:val="1"/>
          <w:sz w:val="22"/>
        </w:rPr>
        <w:t xml:space="preserve"> </w:t>
      </w:r>
      <w:r>
        <w:rPr>
          <w:sz w:val="22"/>
        </w:rPr>
        <w:t>Yang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G.</w:t>
      </w:r>
      <w:r>
        <w:rPr>
          <w:spacing w:val="1"/>
          <w:sz w:val="22"/>
        </w:rPr>
        <w:t xml:space="preserve"> </w:t>
      </w:r>
      <w:r>
        <w:rPr>
          <w:sz w:val="22"/>
        </w:rPr>
        <w:t>Wang,</w:t>
      </w:r>
      <w:r>
        <w:rPr>
          <w:spacing w:val="1"/>
          <w:sz w:val="22"/>
        </w:rPr>
        <w:t xml:space="preserve"> </w:t>
      </w:r>
      <w:r>
        <w:rPr>
          <w:sz w:val="22"/>
        </w:rPr>
        <w:t>"Unpaired</w:t>
      </w:r>
      <w:r>
        <w:rPr>
          <w:spacing w:val="1"/>
          <w:sz w:val="22"/>
        </w:rPr>
        <w:t xml:space="preserve"> </w:t>
      </w:r>
      <w:r>
        <w:rPr>
          <w:sz w:val="22"/>
        </w:rPr>
        <w:t>Image</w:t>
      </w:r>
      <w:r>
        <w:rPr>
          <w:spacing w:val="1"/>
          <w:sz w:val="22"/>
        </w:rPr>
        <w:t xml:space="preserve"> </w:t>
      </w:r>
      <w:r>
        <w:rPr>
          <w:sz w:val="22"/>
        </w:rPr>
        <w:t>Captioning</w:t>
      </w:r>
      <w:r>
        <w:rPr>
          <w:spacing w:val="1"/>
          <w:sz w:val="22"/>
        </w:rPr>
        <w:t xml:space="preserve"> </w:t>
      </w:r>
      <w:r>
        <w:rPr>
          <w:sz w:val="22"/>
        </w:rPr>
        <w:t>via</w:t>
      </w:r>
      <w:r>
        <w:rPr>
          <w:spacing w:val="1"/>
          <w:sz w:val="22"/>
        </w:rPr>
        <w:t xml:space="preserve"> </w:t>
      </w:r>
      <w:r>
        <w:rPr>
          <w:sz w:val="22"/>
        </w:rPr>
        <w:t>Scene</w:t>
      </w:r>
      <w:r>
        <w:rPr>
          <w:spacing w:val="62"/>
          <w:sz w:val="22"/>
        </w:rPr>
        <w:t xml:space="preserve"> </w:t>
      </w:r>
      <w:r>
        <w:rPr>
          <w:sz w:val="22"/>
        </w:rPr>
        <w:t>Graph</w:t>
      </w:r>
      <w:r>
        <w:rPr>
          <w:spacing w:val="1"/>
          <w:sz w:val="22"/>
        </w:rPr>
        <w:t xml:space="preserve"> </w:t>
      </w:r>
      <w:r>
        <w:rPr>
          <w:sz w:val="22"/>
        </w:rPr>
        <w:t>Alignments,"</w:t>
      </w:r>
      <w:r>
        <w:rPr>
          <w:sz w:val="22"/>
        </w:rPr>
        <w:tab/>
      </w:r>
      <w:r>
        <w:rPr>
          <w:sz w:val="22"/>
        </w:rPr>
        <w:t>2019</w:t>
      </w:r>
      <w:r>
        <w:rPr>
          <w:sz w:val="22"/>
        </w:rPr>
        <w:tab/>
      </w:r>
      <w:r>
        <w:rPr>
          <w:spacing w:val="-1"/>
          <w:sz w:val="22"/>
        </w:rPr>
        <w:t>IEEE/CVF</w:t>
      </w:r>
      <w:r>
        <w:rPr>
          <w:spacing w:val="-59"/>
          <w:sz w:val="22"/>
        </w:rPr>
        <w:t xml:space="preserve"> </w:t>
      </w:r>
      <w:r>
        <w:rPr>
          <w:sz w:val="22"/>
        </w:rPr>
        <w:t>International</w:t>
      </w:r>
      <w:r>
        <w:rPr>
          <w:spacing w:val="1"/>
          <w:sz w:val="22"/>
        </w:rPr>
        <w:t xml:space="preserve"> </w:t>
      </w:r>
      <w:r>
        <w:rPr>
          <w:sz w:val="22"/>
        </w:rPr>
        <w:t>Conference</w:t>
      </w:r>
      <w:r>
        <w:rPr>
          <w:spacing w:val="1"/>
          <w:sz w:val="22"/>
        </w:rPr>
        <w:t xml:space="preserve"> </w:t>
      </w:r>
      <w:r>
        <w:rPr>
          <w:sz w:val="22"/>
        </w:rPr>
        <w:t>on</w:t>
      </w:r>
      <w:r>
        <w:rPr>
          <w:spacing w:val="1"/>
          <w:sz w:val="22"/>
        </w:rPr>
        <w:t xml:space="preserve"> </w:t>
      </w:r>
      <w:r>
        <w:rPr>
          <w:sz w:val="22"/>
        </w:rPr>
        <w:t>Computer</w:t>
      </w:r>
      <w:r>
        <w:rPr>
          <w:spacing w:val="1"/>
          <w:sz w:val="22"/>
        </w:rPr>
        <w:t xml:space="preserve"> </w:t>
      </w:r>
      <w:r>
        <w:rPr>
          <w:sz w:val="22"/>
        </w:rPr>
        <w:t>Vision (ICCV), 2019, pp. 10322-10331,</w:t>
      </w:r>
      <w:r>
        <w:rPr>
          <w:spacing w:val="1"/>
          <w:sz w:val="22"/>
        </w:rPr>
        <w:t xml:space="preserve"> </w:t>
      </w:r>
      <w:r>
        <w:rPr>
          <w:sz w:val="22"/>
        </w:rPr>
        <w:t>doi:</w:t>
      </w:r>
      <w:r>
        <w:rPr>
          <w:spacing w:val="8"/>
          <w:sz w:val="22"/>
        </w:rPr>
        <w:t xml:space="preserve"> </w:t>
      </w:r>
      <w:r>
        <w:rPr>
          <w:sz w:val="22"/>
        </w:rPr>
        <w:t>10.1109/ICCV.2019.01042.</w:t>
      </w:r>
    </w:p>
    <w:p>
      <w:pPr>
        <w:spacing w:before="3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863"/>
          <w:tab w:val="left" w:pos="3936"/>
        </w:tabs>
        <w:spacing w:before="0" w:after="0" w:line="283" w:lineRule="auto"/>
        <w:ind w:left="536" w:right="0" w:firstLine="0"/>
        <w:jc w:val="both"/>
        <w:rPr>
          <w:color w:val="333333"/>
          <w:sz w:val="22"/>
        </w:rPr>
      </w:pPr>
      <w:r>
        <w:rPr>
          <w:color w:val="333333"/>
          <w:sz w:val="22"/>
        </w:rPr>
        <w:t>Z. Zhu, Z. Xue and Z. Yuan, "Topic-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 xml:space="preserve">Guided    </w:t>
      </w:r>
      <w:r>
        <w:rPr>
          <w:color w:val="333333"/>
          <w:spacing w:val="43"/>
          <w:sz w:val="22"/>
        </w:rPr>
        <w:t xml:space="preserve"> </w:t>
      </w:r>
      <w:r>
        <w:rPr>
          <w:color w:val="333333"/>
          <w:sz w:val="22"/>
        </w:rPr>
        <w:t xml:space="preserve">Attention    </w:t>
      </w:r>
      <w:r>
        <w:rPr>
          <w:color w:val="333333"/>
          <w:spacing w:val="40"/>
          <w:sz w:val="22"/>
        </w:rPr>
        <w:t xml:space="preserve"> </w:t>
      </w:r>
      <w:r>
        <w:rPr>
          <w:color w:val="333333"/>
          <w:sz w:val="22"/>
        </w:rPr>
        <w:t>for</w:t>
      </w:r>
      <w:r>
        <w:rPr>
          <w:color w:val="333333"/>
          <w:sz w:val="22"/>
        </w:rPr>
        <w:tab/>
      </w:r>
      <w:r>
        <w:rPr>
          <w:color w:val="333333"/>
          <w:spacing w:val="-1"/>
          <w:sz w:val="22"/>
        </w:rPr>
        <w:t>Image</w:t>
      </w:r>
      <w:r>
        <w:rPr>
          <w:color w:val="333333"/>
          <w:spacing w:val="-59"/>
          <w:sz w:val="22"/>
        </w:rPr>
        <w:t xml:space="preserve"> </w:t>
      </w:r>
      <w:r>
        <w:rPr>
          <w:color w:val="333333"/>
          <w:sz w:val="22"/>
        </w:rPr>
        <w:t>Captioning,"</w:t>
      </w:r>
      <w:r>
        <w:rPr>
          <w:color w:val="333333"/>
          <w:spacing w:val="1"/>
          <w:sz w:val="22"/>
        </w:rPr>
        <w:t xml:space="preserve"> </w:t>
      </w:r>
      <w:r>
        <w:rPr>
          <w:rFonts w:ascii="Arial"/>
          <w:i/>
          <w:color w:val="333333"/>
          <w:sz w:val="22"/>
        </w:rPr>
        <w:t>2018</w:t>
      </w:r>
      <w:r>
        <w:rPr>
          <w:rFonts w:ascii="Arial"/>
          <w:i/>
          <w:color w:val="333333"/>
          <w:spacing w:val="1"/>
          <w:sz w:val="22"/>
        </w:rPr>
        <w:t xml:space="preserve"> </w:t>
      </w:r>
      <w:r>
        <w:rPr>
          <w:rFonts w:ascii="Arial"/>
          <w:i/>
          <w:color w:val="333333"/>
          <w:sz w:val="22"/>
        </w:rPr>
        <w:t>25th</w:t>
      </w:r>
      <w:r>
        <w:rPr>
          <w:rFonts w:ascii="Arial"/>
          <w:i/>
          <w:color w:val="333333"/>
          <w:spacing w:val="62"/>
          <w:sz w:val="22"/>
        </w:rPr>
        <w:t xml:space="preserve"> </w:t>
      </w:r>
      <w:r>
        <w:rPr>
          <w:rFonts w:ascii="Arial"/>
          <w:i/>
          <w:color w:val="333333"/>
          <w:sz w:val="22"/>
        </w:rPr>
        <w:t>IEEE</w:t>
      </w:r>
      <w:r>
        <w:rPr>
          <w:rFonts w:ascii="Arial"/>
          <w:i/>
          <w:color w:val="333333"/>
          <w:spacing w:val="1"/>
          <w:sz w:val="22"/>
        </w:rPr>
        <w:t xml:space="preserve"> </w:t>
      </w:r>
      <w:r>
        <w:rPr>
          <w:rFonts w:ascii="Arial"/>
          <w:i/>
          <w:color w:val="333333"/>
          <w:sz w:val="22"/>
        </w:rPr>
        <w:t>International</w:t>
      </w:r>
      <w:r>
        <w:rPr>
          <w:rFonts w:ascii="Arial"/>
          <w:i/>
          <w:color w:val="333333"/>
          <w:spacing w:val="1"/>
          <w:sz w:val="22"/>
        </w:rPr>
        <w:t xml:space="preserve"> </w:t>
      </w:r>
      <w:r>
        <w:rPr>
          <w:rFonts w:ascii="Arial"/>
          <w:i/>
          <w:color w:val="333333"/>
          <w:sz w:val="22"/>
        </w:rPr>
        <w:t>Conference</w:t>
      </w:r>
      <w:r>
        <w:rPr>
          <w:rFonts w:ascii="Arial"/>
          <w:i/>
          <w:color w:val="333333"/>
          <w:spacing w:val="1"/>
          <w:sz w:val="22"/>
        </w:rPr>
        <w:t xml:space="preserve"> </w:t>
      </w:r>
      <w:r>
        <w:rPr>
          <w:rFonts w:ascii="Arial"/>
          <w:i/>
          <w:color w:val="333333"/>
          <w:sz w:val="22"/>
        </w:rPr>
        <w:t>on</w:t>
      </w:r>
      <w:r>
        <w:rPr>
          <w:rFonts w:ascii="Arial"/>
          <w:i/>
          <w:color w:val="333333"/>
          <w:spacing w:val="1"/>
          <w:sz w:val="22"/>
        </w:rPr>
        <w:t xml:space="preserve"> </w:t>
      </w:r>
      <w:r>
        <w:rPr>
          <w:rFonts w:ascii="Arial"/>
          <w:i/>
          <w:color w:val="333333"/>
          <w:sz w:val="22"/>
        </w:rPr>
        <w:t>Image</w:t>
      </w:r>
      <w:r>
        <w:rPr>
          <w:rFonts w:ascii="Arial"/>
          <w:i/>
          <w:color w:val="333333"/>
          <w:spacing w:val="1"/>
          <w:sz w:val="22"/>
        </w:rPr>
        <w:t xml:space="preserve"> </w:t>
      </w:r>
      <w:r>
        <w:rPr>
          <w:rFonts w:ascii="Arial"/>
          <w:i/>
          <w:color w:val="333333"/>
          <w:sz w:val="22"/>
        </w:rPr>
        <w:t>Processing (ICIP)</w:t>
      </w:r>
      <w:r>
        <w:rPr>
          <w:color w:val="333333"/>
          <w:sz w:val="22"/>
        </w:rPr>
        <w:t>, 2018, pp. 2615-2619,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doi:</w:t>
      </w:r>
      <w:r>
        <w:rPr>
          <w:color w:val="333333"/>
          <w:spacing w:val="9"/>
          <w:sz w:val="22"/>
        </w:rPr>
        <w:t xml:space="preserve"> </w:t>
      </w:r>
      <w:r>
        <w:rPr>
          <w:color w:val="333333"/>
          <w:sz w:val="22"/>
        </w:rPr>
        <w:t>10.1109/ICIP.2018.8451083.</w:t>
      </w:r>
    </w:p>
    <w:p>
      <w:pPr>
        <w:spacing w:before="6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872"/>
        </w:tabs>
        <w:spacing w:before="0" w:after="0" w:line="283" w:lineRule="auto"/>
        <w:ind w:left="536" w:right="3" w:firstLine="0"/>
        <w:jc w:val="both"/>
        <w:rPr>
          <w:sz w:val="22"/>
        </w:rPr>
      </w:pPr>
      <w:r>
        <w:rPr>
          <w:sz w:val="22"/>
        </w:rPr>
        <w:t>TY - JOUR A2 - Zhang, Yin AU</w:t>
      </w:r>
      <w:r>
        <w:rPr>
          <w:spacing w:val="61"/>
          <w:sz w:val="22"/>
        </w:rPr>
        <w:t xml:space="preserve"> </w:t>
      </w:r>
      <w:r>
        <w:rPr>
          <w:sz w:val="22"/>
        </w:rPr>
        <w:t>-</w:t>
      </w:r>
      <w:r>
        <w:rPr>
          <w:spacing w:val="1"/>
          <w:sz w:val="22"/>
        </w:rPr>
        <w:t xml:space="preserve"> </w:t>
      </w:r>
      <w:r>
        <w:rPr>
          <w:sz w:val="22"/>
        </w:rPr>
        <w:t>Chu,</w:t>
      </w:r>
      <w:r>
        <w:rPr>
          <w:spacing w:val="1"/>
          <w:sz w:val="22"/>
        </w:rPr>
        <w:t xml:space="preserve"> </w:t>
      </w:r>
      <w:r>
        <w:rPr>
          <w:sz w:val="22"/>
        </w:rPr>
        <w:t>Yan</w:t>
      </w:r>
      <w:r>
        <w:rPr>
          <w:spacing w:val="1"/>
          <w:sz w:val="22"/>
        </w:rPr>
        <w:t xml:space="preserve"> </w:t>
      </w:r>
      <w:r>
        <w:rPr>
          <w:sz w:val="22"/>
        </w:rPr>
        <w:t>AU</w:t>
      </w:r>
      <w:r>
        <w:rPr>
          <w:spacing w:val="1"/>
          <w:sz w:val="22"/>
        </w:rPr>
        <w:t xml:space="preserve"> </w:t>
      </w:r>
      <w:r>
        <w:rPr>
          <w:sz w:val="22"/>
        </w:rPr>
        <w:t>-</w:t>
      </w:r>
      <w:r>
        <w:rPr>
          <w:spacing w:val="1"/>
          <w:sz w:val="22"/>
        </w:rPr>
        <w:t xml:space="preserve"> </w:t>
      </w:r>
      <w:r>
        <w:rPr>
          <w:sz w:val="22"/>
        </w:rPr>
        <w:t>Yue,</w:t>
      </w:r>
      <w:r>
        <w:rPr>
          <w:spacing w:val="1"/>
          <w:sz w:val="22"/>
        </w:rPr>
        <w:t xml:space="preserve"> </w:t>
      </w:r>
      <w:r>
        <w:rPr>
          <w:sz w:val="22"/>
        </w:rPr>
        <w:t>Xiao</w:t>
      </w:r>
      <w:r>
        <w:rPr>
          <w:spacing w:val="1"/>
          <w:sz w:val="22"/>
        </w:rPr>
        <w:t xml:space="preserve"> </w:t>
      </w:r>
      <w:r>
        <w:rPr>
          <w:sz w:val="22"/>
        </w:rPr>
        <w:t>AU</w:t>
      </w:r>
      <w:r>
        <w:rPr>
          <w:spacing w:val="62"/>
          <w:sz w:val="22"/>
        </w:rPr>
        <w:t xml:space="preserve"> </w:t>
      </w:r>
      <w:r>
        <w:rPr>
          <w:sz w:val="22"/>
        </w:rPr>
        <w:t>-</w:t>
      </w:r>
      <w:r>
        <w:rPr>
          <w:spacing w:val="61"/>
          <w:sz w:val="22"/>
        </w:rPr>
        <w:t xml:space="preserve"> </w:t>
      </w:r>
      <w:r>
        <w:rPr>
          <w:sz w:val="22"/>
        </w:rPr>
        <w:t>Yu,</w:t>
      </w:r>
      <w:r>
        <w:rPr>
          <w:spacing w:val="1"/>
          <w:sz w:val="22"/>
        </w:rPr>
        <w:t xml:space="preserve"> </w:t>
      </w:r>
      <w:r>
        <w:rPr>
          <w:sz w:val="22"/>
        </w:rPr>
        <w:t>LeiAU -</w:t>
      </w:r>
      <w:r>
        <w:rPr>
          <w:spacing w:val="1"/>
          <w:sz w:val="22"/>
        </w:rPr>
        <w:t xml:space="preserve"> </w:t>
      </w:r>
      <w:r>
        <w:rPr>
          <w:sz w:val="22"/>
        </w:rPr>
        <w:t>Sergei, Mikhailov AU - Wang,</w:t>
      </w:r>
      <w:r>
        <w:rPr>
          <w:spacing w:val="1"/>
          <w:sz w:val="22"/>
        </w:rPr>
        <w:t xml:space="preserve"> </w:t>
      </w:r>
      <w:r>
        <w:rPr>
          <w:sz w:val="22"/>
        </w:rPr>
        <w:t>ZhengkuiPY</w:t>
      </w:r>
      <w:r>
        <w:rPr>
          <w:spacing w:val="33"/>
          <w:sz w:val="22"/>
        </w:rPr>
        <w:t xml:space="preserve"> </w:t>
      </w:r>
      <w:r>
        <w:rPr>
          <w:sz w:val="22"/>
        </w:rPr>
        <w:t>-</w:t>
      </w:r>
      <w:r>
        <w:rPr>
          <w:spacing w:val="17"/>
          <w:sz w:val="22"/>
        </w:rPr>
        <w:t xml:space="preserve"> </w:t>
      </w:r>
      <w:r>
        <w:rPr>
          <w:sz w:val="22"/>
        </w:rPr>
        <w:t>2020</w:t>
      </w:r>
      <w:r>
        <w:rPr>
          <w:spacing w:val="19"/>
          <w:sz w:val="22"/>
        </w:rPr>
        <w:t xml:space="preserve"> </w:t>
      </w:r>
      <w:r>
        <w:rPr>
          <w:sz w:val="22"/>
        </w:rPr>
        <w:t>DA</w:t>
      </w:r>
      <w:r>
        <w:rPr>
          <w:spacing w:val="34"/>
          <w:sz w:val="22"/>
        </w:rPr>
        <w:t xml:space="preserve"> </w:t>
      </w:r>
      <w:r>
        <w:rPr>
          <w:sz w:val="22"/>
        </w:rPr>
        <w:t>-</w:t>
      </w:r>
      <w:r>
        <w:rPr>
          <w:spacing w:val="17"/>
          <w:sz w:val="22"/>
        </w:rPr>
        <w:t xml:space="preserve"> </w:t>
      </w:r>
      <w:r>
        <w:rPr>
          <w:sz w:val="22"/>
        </w:rPr>
        <w:t>2020/10/21TI</w:t>
      </w:r>
    </w:p>
    <w:p>
      <w:pPr>
        <w:spacing w:before="0" w:line="283" w:lineRule="auto"/>
        <w:ind w:left="536" w:right="1" w:firstLine="0"/>
        <w:jc w:val="both"/>
        <w:rPr>
          <w:sz w:val="22"/>
        </w:rPr>
      </w:pPr>
      <w:r>
        <w:rPr>
          <w:sz w:val="22"/>
        </w:rPr>
        <w:t>- Automatic Image Captioning Based on</w:t>
      </w:r>
      <w:r>
        <w:rPr>
          <w:spacing w:val="1"/>
          <w:sz w:val="22"/>
        </w:rPr>
        <w:t xml:space="preserve"> </w:t>
      </w:r>
      <w:r>
        <w:rPr>
          <w:sz w:val="22"/>
        </w:rPr>
        <w:t>ResNet50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LSTM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1"/>
          <w:sz w:val="22"/>
        </w:rPr>
        <w:t xml:space="preserve"> </w:t>
      </w:r>
      <w:r>
        <w:rPr>
          <w:sz w:val="22"/>
        </w:rPr>
        <w:t>Soft</w:t>
      </w:r>
      <w:r>
        <w:rPr>
          <w:spacing w:val="1"/>
          <w:sz w:val="22"/>
        </w:rPr>
        <w:t xml:space="preserve"> </w:t>
      </w:r>
      <w:r>
        <w:rPr>
          <w:sz w:val="22"/>
        </w:rPr>
        <w:t>AttentionSP</w:t>
      </w:r>
      <w:r>
        <w:rPr>
          <w:spacing w:val="75"/>
          <w:sz w:val="22"/>
        </w:rPr>
        <w:t xml:space="preserve"> </w:t>
      </w:r>
      <w:r>
        <w:rPr>
          <w:sz w:val="22"/>
        </w:rPr>
        <w:t>-</w:t>
      </w:r>
      <w:r>
        <w:rPr>
          <w:spacing w:val="13"/>
          <w:sz w:val="22"/>
        </w:rPr>
        <w:t xml:space="preserve"> </w:t>
      </w:r>
      <w:r>
        <w:rPr>
          <w:sz w:val="22"/>
        </w:rPr>
        <w:t>8909458</w:t>
      </w:r>
      <w:r>
        <w:rPr>
          <w:spacing w:val="8"/>
          <w:sz w:val="22"/>
        </w:rPr>
        <w:t xml:space="preserve"> </w:t>
      </w:r>
      <w:r>
        <w:rPr>
          <w:sz w:val="22"/>
        </w:rPr>
        <w:t>VL</w:t>
      </w:r>
      <w:r>
        <w:rPr>
          <w:spacing w:val="79"/>
          <w:sz w:val="22"/>
        </w:rPr>
        <w:t xml:space="preserve"> </w:t>
      </w:r>
      <w:r>
        <w:rPr>
          <w:sz w:val="22"/>
        </w:rPr>
        <w:t>-</w:t>
      </w:r>
      <w:r>
        <w:rPr>
          <w:spacing w:val="8"/>
          <w:sz w:val="22"/>
        </w:rPr>
        <w:t xml:space="preserve"> </w:t>
      </w:r>
      <w:r>
        <w:rPr>
          <w:sz w:val="22"/>
        </w:rPr>
        <w:t>2020</w:t>
      </w:r>
      <w:r>
        <w:rPr>
          <w:spacing w:val="-7"/>
          <w:sz w:val="22"/>
        </w:rPr>
        <w:t xml:space="preserve"> </w:t>
      </w:r>
      <w:r>
        <w:rPr>
          <w:sz w:val="22"/>
        </w:rPr>
        <w:t>SN</w:t>
      </w:r>
      <w:r>
        <w:rPr>
          <w:spacing w:val="75"/>
          <w:sz w:val="22"/>
        </w:rPr>
        <w:t xml:space="preserve"> </w:t>
      </w:r>
      <w:r>
        <w:rPr>
          <w:sz w:val="22"/>
        </w:rPr>
        <w:t>-</w:t>
      </w:r>
    </w:p>
    <w:p>
      <w:pPr>
        <w:tabs>
          <w:tab w:val="left" w:pos="2525"/>
          <w:tab w:val="left" w:pos="4473"/>
        </w:tabs>
        <w:spacing w:before="0" w:line="285" w:lineRule="auto"/>
        <w:ind w:left="536" w:right="3" w:firstLine="0"/>
        <w:jc w:val="both"/>
        <w:rPr>
          <w:sz w:val="22"/>
        </w:rPr>
      </w:pPr>
      <w:r>
        <w:rPr>
          <w:sz w:val="22"/>
        </w:rPr>
        <w:t>15308669UR</w:t>
      </w:r>
      <w:r>
        <w:rPr>
          <w:color w:val="0000FF"/>
          <w:sz w:val="22"/>
          <w:u w:val="single" w:color="0000FF"/>
        </w:rPr>
        <w:t>https://doi.org/10.1155/20</w:t>
      </w:r>
      <w:r>
        <w:rPr>
          <w:color w:val="0000FF"/>
          <w:spacing w:val="1"/>
          <w:sz w:val="22"/>
        </w:rPr>
        <w:t xml:space="preserve"> </w:t>
      </w:r>
      <w:r>
        <w:rPr>
          <w:color w:val="0000FF"/>
          <w:sz w:val="22"/>
          <w:u w:val="single" w:color="0000FF"/>
        </w:rPr>
        <w:t>20/8909458</w:t>
      </w:r>
      <w:r>
        <w:rPr>
          <w:color w:val="0000FF"/>
          <w:sz w:val="22"/>
        </w:rPr>
        <w:tab/>
      </w:r>
      <w:r>
        <w:rPr>
          <w:sz w:val="22"/>
        </w:rPr>
        <w:t>DO</w:t>
      </w:r>
      <w:r>
        <w:rPr>
          <w:sz w:val="22"/>
        </w:rPr>
        <w:tab/>
      </w:r>
      <w:r>
        <w:rPr>
          <w:spacing w:val="-4"/>
          <w:sz w:val="22"/>
        </w:rPr>
        <w:t>-</w:t>
      </w:r>
    </w:p>
    <w:p>
      <w:pPr>
        <w:spacing w:before="0" w:line="244" w:lineRule="exact"/>
        <w:ind w:left="536" w:right="0" w:firstLine="0"/>
        <w:jc w:val="left"/>
        <w:rPr>
          <w:sz w:val="22"/>
        </w:rPr>
      </w:pPr>
      <w:r>
        <w:rPr>
          <w:sz w:val="22"/>
        </w:rPr>
        <w:t>10.1155/2020/8909458</w:t>
      </w:r>
    </w:p>
    <w:p>
      <w:pPr>
        <w:pStyle w:val="12"/>
        <w:numPr>
          <w:ilvl w:val="0"/>
          <w:numId w:val="9"/>
        </w:numPr>
        <w:tabs>
          <w:tab w:val="left" w:pos="852"/>
        </w:tabs>
        <w:spacing w:before="75" w:after="0" w:line="283" w:lineRule="auto"/>
        <w:ind w:left="522" w:right="1184" w:hanging="1"/>
        <w:jc w:val="both"/>
        <w:rPr>
          <w:sz w:val="22"/>
        </w:rPr>
      </w:pPr>
      <w:r>
        <w:rPr>
          <w:spacing w:val="-2"/>
          <w:w w:val="100"/>
          <w:sz w:val="22"/>
        </w:rPr>
        <w:br w:type="column"/>
      </w:r>
      <w:r>
        <w:rPr>
          <w:sz w:val="22"/>
        </w:rPr>
        <w:t>A.</w:t>
      </w:r>
      <w:r>
        <w:rPr>
          <w:spacing w:val="32"/>
          <w:sz w:val="22"/>
        </w:rPr>
        <w:t xml:space="preserve"> </w:t>
      </w:r>
      <w:r>
        <w:rPr>
          <w:sz w:val="22"/>
        </w:rPr>
        <w:t>Farhadi,</w:t>
      </w:r>
      <w:r>
        <w:rPr>
          <w:spacing w:val="33"/>
          <w:sz w:val="22"/>
        </w:rPr>
        <w:t xml:space="preserve"> </w:t>
      </w:r>
      <w:r>
        <w:rPr>
          <w:sz w:val="22"/>
        </w:rPr>
        <w:t>M.</w:t>
      </w:r>
      <w:r>
        <w:rPr>
          <w:spacing w:val="33"/>
          <w:sz w:val="22"/>
        </w:rPr>
        <w:t xml:space="preserve"> </w:t>
      </w:r>
      <w:r>
        <w:rPr>
          <w:sz w:val="22"/>
        </w:rPr>
        <w:t>Hejrati,</w:t>
      </w:r>
      <w:r>
        <w:rPr>
          <w:spacing w:val="32"/>
          <w:sz w:val="22"/>
        </w:rPr>
        <w:t xml:space="preserve"> </w:t>
      </w:r>
      <w:r>
        <w:rPr>
          <w:sz w:val="22"/>
        </w:rPr>
        <w:t>M.</w:t>
      </w:r>
      <w:r>
        <w:rPr>
          <w:spacing w:val="32"/>
          <w:sz w:val="22"/>
        </w:rPr>
        <w:t xml:space="preserve"> </w:t>
      </w:r>
      <w:r>
        <w:rPr>
          <w:sz w:val="22"/>
        </w:rPr>
        <w:t>A.</w:t>
      </w:r>
      <w:r>
        <w:rPr>
          <w:spacing w:val="32"/>
          <w:sz w:val="22"/>
        </w:rPr>
        <w:t xml:space="preserve"> </w:t>
      </w:r>
      <w:r>
        <w:rPr>
          <w:sz w:val="22"/>
        </w:rPr>
        <w:t>Sadeghi</w:t>
      </w:r>
      <w:r>
        <w:rPr>
          <w:spacing w:val="-58"/>
          <w:sz w:val="22"/>
        </w:rPr>
        <w:t xml:space="preserve"> </w:t>
      </w:r>
      <w:r>
        <w:rPr>
          <w:sz w:val="22"/>
        </w:rPr>
        <w:t>et</w:t>
      </w:r>
      <w:r>
        <w:rPr>
          <w:spacing w:val="1"/>
          <w:sz w:val="22"/>
        </w:rPr>
        <w:t xml:space="preserve"> </w:t>
      </w:r>
      <w:r>
        <w:rPr>
          <w:sz w:val="22"/>
        </w:rPr>
        <w:t>al.,</w:t>
      </w:r>
      <w:r>
        <w:rPr>
          <w:spacing w:val="1"/>
          <w:sz w:val="22"/>
        </w:rPr>
        <w:t xml:space="preserve"> </w:t>
      </w:r>
      <w:r>
        <w:rPr>
          <w:sz w:val="22"/>
        </w:rPr>
        <w:t>“Every</w:t>
      </w:r>
      <w:r>
        <w:rPr>
          <w:spacing w:val="1"/>
          <w:sz w:val="22"/>
        </w:rPr>
        <w:t xml:space="preserve"> </w:t>
      </w:r>
      <w:r>
        <w:rPr>
          <w:sz w:val="22"/>
        </w:rPr>
        <w:t>picture</w:t>
      </w:r>
      <w:r>
        <w:rPr>
          <w:spacing w:val="1"/>
          <w:sz w:val="22"/>
        </w:rPr>
        <w:t xml:space="preserve"> </w:t>
      </w:r>
      <w:r>
        <w:rPr>
          <w:sz w:val="22"/>
        </w:rPr>
        <w:t>tells</w:t>
      </w:r>
      <w:r>
        <w:rPr>
          <w:spacing w:val="1"/>
          <w:sz w:val="22"/>
        </w:rPr>
        <w:t xml:space="preserve"> </w:t>
      </w:r>
      <w:r>
        <w:rPr>
          <w:sz w:val="22"/>
        </w:rPr>
        <w:t>a</w:t>
      </w:r>
      <w:r>
        <w:rPr>
          <w:spacing w:val="1"/>
          <w:sz w:val="22"/>
        </w:rPr>
        <w:t xml:space="preserve"> </w:t>
      </w:r>
      <w:r>
        <w:rPr>
          <w:sz w:val="22"/>
        </w:rPr>
        <w:t>story:</w:t>
      </w:r>
      <w:r>
        <w:rPr>
          <w:spacing w:val="1"/>
          <w:sz w:val="22"/>
        </w:rPr>
        <w:t xml:space="preserve"> </w:t>
      </w:r>
      <w:r>
        <w:rPr>
          <w:sz w:val="22"/>
        </w:rPr>
        <w:t>generating</w:t>
      </w:r>
      <w:r>
        <w:rPr>
          <w:spacing w:val="1"/>
          <w:sz w:val="22"/>
        </w:rPr>
        <w:t xml:space="preserve"> </w:t>
      </w:r>
      <w:r>
        <w:rPr>
          <w:sz w:val="22"/>
        </w:rPr>
        <w:t>sentences</w:t>
      </w:r>
      <w:r>
        <w:rPr>
          <w:spacing w:val="1"/>
          <w:sz w:val="22"/>
        </w:rPr>
        <w:t xml:space="preserve"> </w:t>
      </w:r>
      <w:r>
        <w:rPr>
          <w:sz w:val="22"/>
        </w:rPr>
        <w:t>from</w:t>
      </w:r>
      <w:r>
        <w:rPr>
          <w:spacing w:val="1"/>
          <w:sz w:val="22"/>
        </w:rPr>
        <w:t xml:space="preserve"> </w:t>
      </w:r>
      <w:r>
        <w:rPr>
          <w:sz w:val="22"/>
        </w:rPr>
        <w:t>images,”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Computer</w:t>
      </w:r>
      <w:r>
        <w:rPr>
          <w:spacing w:val="1"/>
          <w:sz w:val="22"/>
        </w:rPr>
        <w:t xml:space="preserve"> </w:t>
      </w:r>
      <w:r>
        <w:rPr>
          <w:sz w:val="22"/>
        </w:rPr>
        <w:t>Vision</w:t>
      </w:r>
      <w:r>
        <w:rPr>
          <w:spacing w:val="1"/>
          <w:sz w:val="22"/>
        </w:rPr>
        <w:t xml:space="preserve"> </w:t>
      </w:r>
      <w:r>
        <w:rPr>
          <w:sz w:val="22"/>
        </w:rPr>
        <w:t>–</w:t>
      </w:r>
      <w:r>
        <w:rPr>
          <w:spacing w:val="1"/>
          <w:sz w:val="22"/>
        </w:rPr>
        <w:t xml:space="preserve"> </w:t>
      </w:r>
      <w:r>
        <w:rPr>
          <w:sz w:val="22"/>
        </w:rPr>
        <w:t>ECCV</w:t>
      </w:r>
      <w:r>
        <w:rPr>
          <w:spacing w:val="1"/>
          <w:sz w:val="22"/>
        </w:rPr>
        <w:t xml:space="preserve"> </w:t>
      </w:r>
      <w:r>
        <w:rPr>
          <w:sz w:val="22"/>
        </w:rPr>
        <w:t>2010,</w:t>
      </w:r>
      <w:r>
        <w:rPr>
          <w:spacing w:val="1"/>
          <w:sz w:val="22"/>
        </w:rPr>
        <w:t xml:space="preserve"> </w:t>
      </w:r>
      <w:r>
        <w:rPr>
          <w:sz w:val="22"/>
        </w:rPr>
        <w:t>K.</w:t>
      </w:r>
      <w:r>
        <w:rPr>
          <w:spacing w:val="1"/>
          <w:sz w:val="22"/>
        </w:rPr>
        <w:t xml:space="preserve"> </w:t>
      </w:r>
      <w:r>
        <w:rPr>
          <w:sz w:val="22"/>
        </w:rPr>
        <w:t>Daniilidis, P. Maragos, and N. Paragios,</w:t>
      </w:r>
      <w:r>
        <w:rPr>
          <w:spacing w:val="1"/>
          <w:sz w:val="22"/>
        </w:rPr>
        <w:t xml:space="preserve"> </w:t>
      </w:r>
      <w:r>
        <w:rPr>
          <w:sz w:val="22"/>
        </w:rPr>
        <w:t>Eds.,</w:t>
      </w:r>
      <w:r>
        <w:rPr>
          <w:spacing w:val="2"/>
          <w:sz w:val="22"/>
        </w:rPr>
        <w:t xml:space="preserve"> </w:t>
      </w:r>
      <w:r>
        <w:rPr>
          <w:sz w:val="22"/>
        </w:rPr>
        <w:t>pp.</w:t>
      </w:r>
      <w:r>
        <w:rPr>
          <w:spacing w:val="1"/>
          <w:sz w:val="22"/>
        </w:rPr>
        <w:t xml:space="preserve"> </w:t>
      </w:r>
      <w:r>
        <w:rPr>
          <w:sz w:val="22"/>
        </w:rPr>
        <w:t>15–29,</w:t>
      </w:r>
      <w:r>
        <w:rPr>
          <w:spacing w:val="5"/>
          <w:sz w:val="22"/>
        </w:rPr>
        <w:t xml:space="preserve"> </w:t>
      </w:r>
      <w:r>
        <w:rPr>
          <w:sz w:val="22"/>
        </w:rPr>
        <w:t>Springer,</w:t>
      </w:r>
      <w:r>
        <w:rPr>
          <w:spacing w:val="4"/>
          <w:sz w:val="22"/>
        </w:rPr>
        <w:t xml:space="preserve"> </w:t>
      </w:r>
      <w:r>
        <w:rPr>
          <w:sz w:val="22"/>
        </w:rPr>
        <w:t>2010.</w:t>
      </w:r>
    </w:p>
    <w:p>
      <w:pPr>
        <w:spacing w:before="4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826"/>
        </w:tabs>
        <w:spacing w:before="0" w:after="0" w:line="283" w:lineRule="auto"/>
        <w:ind w:left="522" w:right="1187" w:hanging="1"/>
        <w:jc w:val="both"/>
        <w:rPr>
          <w:sz w:val="22"/>
        </w:rPr>
      </w:pPr>
      <w:r>
        <w:rPr>
          <w:sz w:val="22"/>
        </w:rPr>
        <w:t>A. Graves, Generating sequences with</w:t>
      </w:r>
      <w:r>
        <w:rPr>
          <w:spacing w:val="-59"/>
          <w:sz w:val="22"/>
        </w:rPr>
        <w:t xml:space="preserve"> </w:t>
      </w:r>
      <w:r>
        <w:rPr>
          <w:sz w:val="22"/>
        </w:rPr>
        <w:t>recurrent</w:t>
      </w:r>
      <w:r>
        <w:rPr>
          <w:spacing w:val="1"/>
          <w:sz w:val="22"/>
        </w:rPr>
        <w:t xml:space="preserve"> </w:t>
      </w:r>
      <w:r>
        <w:rPr>
          <w:sz w:val="22"/>
        </w:rPr>
        <w:t>neural</w:t>
      </w:r>
      <w:r>
        <w:rPr>
          <w:spacing w:val="1"/>
          <w:sz w:val="22"/>
        </w:rPr>
        <w:t xml:space="preserve"> </w:t>
      </w:r>
      <w:r>
        <w:rPr>
          <w:sz w:val="22"/>
        </w:rPr>
        <w:t>networks,</w:t>
      </w:r>
      <w:r>
        <w:rPr>
          <w:spacing w:val="1"/>
          <w:sz w:val="22"/>
        </w:rPr>
        <w:t xml:space="preserve"> </w:t>
      </w:r>
      <w:r>
        <w:rPr>
          <w:sz w:val="22"/>
        </w:rPr>
        <w:t>University</w:t>
      </w:r>
      <w:r>
        <w:rPr>
          <w:spacing w:val="1"/>
          <w:sz w:val="22"/>
        </w:rPr>
        <w:t xml:space="preserve"> </w:t>
      </w:r>
      <w:r>
        <w:rPr>
          <w:sz w:val="22"/>
        </w:rPr>
        <w:t>of</w:t>
      </w:r>
      <w:r>
        <w:rPr>
          <w:spacing w:val="-59"/>
          <w:sz w:val="22"/>
        </w:rPr>
        <w:t xml:space="preserve"> </w:t>
      </w:r>
      <w:r>
        <w:rPr>
          <w:sz w:val="22"/>
        </w:rPr>
        <w:t>Toronto,</w:t>
      </w:r>
      <w:r>
        <w:rPr>
          <w:spacing w:val="6"/>
          <w:sz w:val="22"/>
        </w:rPr>
        <w:t xml:space="preserve"> </w:t>
      </w:r>
      <w:r>
        <w:rPr>
          <w:sz w:val="22"/>
        </w:rPr>
        <w:t>2013.</w:t>
      </w:r>
    </w:p>
    <w:p>
      <w:pPr>
        <w:spacing w:before="7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852"/>
        </w:tabs>
        <w:spacing w:before="0" w:after="0" w:line="283" w:lineRule="auto"/>
        <w:ind w:left="522" w:right="1185" w:hanging="1"/>
        <w:jc w:val="both"/>
        <w:rPr>
          <w:sz w:val="22"/>
        </w:rPr>
      </w:pPr>
      <w:r>
        <w:rPr>
          <w:sz w:val="22"/>
        </w:rPr>
        <w:t>A. Radford, L. Metz, and S. Chintala,</w:t>
      </w:r>
      <w:r>
        <w:rPr>
          <w:spacing w:val="1"/>
          <w:sz w:val="22"/>
        </w:rPr>
        <w:t xml:space="preserve"> </w:t>
      </w:r>
      <w:r>
        <w:rPr>
          <w:sz w:val="22"/>
        </w:rPr>
        <w:t>Unsupervised</w:t>
      </w:r>
      <w:r>
        <w:rPr>
          <w:spacing w:val="62"/>
          <w:sz w:val="22"/>
        </w:rPr>
        <w:t xml:space="preserve"> </w:t>
      </w:r>
      <w:r>
        <w:rPr>
          <w:sz w:val="22"/>
        </w:rPr>
        <w:t>representation</w:t>
      </w:r>
      <w:r>
        <w:rPr>
          <w:spacing w:val="62"/>
          <w:sz w:val="22"/>
        </w:rPr>
        <w:t xml:space="preserve"> </w:t>
      </w:r>
      <w:r>
        <w:rPr>
          <w:sz w:val="22"/>
        </w:rPr>
        <w:t>learning</w:t>
      </w:r>
      <w:r>
        <w:rPr>
          <w:spacing w:val="1"/>
          <w:sz w:val="22"/>
        </w:rPr>
        <w:t xml:space="preserve"> </w:t>
      </w:r>
      <w:r>
        <w:rPr>
          <w:sz w:val="22"/>
        </w:rPr>
        <w:t>with</w:t>
      </w:r>
      <w:r>
        <w:rPr>
          <w:spacing w:val="1"/>
          <w:sz w:val="22"/>
        </w:rPr>
        <w:t xml:space="preserve"> </w:t>
      </w:r>
      <w:r>
        <w:rPr>
          <w:sz w:val="22"/>
        </w:rPr>
        <w:t>deep</w:t>
      </w:r>
      <w:r>
        <w:rPr>
          <w:spacing w:val="1"/>
          <w:sz w:val="22"/>
        </w:rPr>
        <w:t xml:space="preserve"> </w:t>
      </w:r>
      <w:r>
        <w:rPr>
          <w:sz w:val="22"/>
        </w:rPr>
        <w:t>convolutional</w:t>
      </w:r>
      <w:r>
        <w:rPr>
          <w:spacing w:val="1"/>
          <w:sz w:val="22"/>
        </w:rPr>
        <w:t xml:space="preserve"> </w:t>
      </w:r>
      <w:r>
        <w:rPr>
          <w:sz w:val="22"/>
        </w:rPr>
        <w:t>generative</w:t>
      </w:r>
      <w:r>
        <w:rPr>
          <w:spacing w:val="-59"/>
          <w:sz w:val="22"/>
        </w:rPr>
        <w:t xml:space="preserve"> </w:t>
      </w:r>
      <w:r>
        <w:rPr>
          <w:sz w:val="22"/>
        </w:rPr>
        <w:t>adversarial</w:t>
      </w:r>
      <w:r>
        <w:rPr>
          <w:spacing w:val="6"/>
          <w:sz w:val="22"/>
        </w:rPr>
        <w:t xml:space="preserve"> </w:t>
      </w:r>
      <w:r>
        <w:rPr>
          <w:sz w:val="22"/>
        </w:rPr>
        <w:t>networks,</w:t>
      </w:r>
      <w:r>
        <w:rPr>
          <w:spacing w:val="6"/>
          <w:sz w:val="22"/>
        </w:rPr>
        <w:t xml:space="preserve"> </w:t>
      </w:r>
      <w:r>
        <w:rPr>
          <w:sz w:val="22"/>
        </w:rPr>
        <w:t>ICLR,</w:t>
      </w:r>
      <w:r>
        <w:rPr>
          <w:spacing w:val="4"/>
          <w:sz w:val="22"/>
        </w:rPr>
        <w:t xml:space="preserve"> </w:t>
      </w:r>
      <w:r>
        <w:rPr>
          <w:sz w:val="22"/>
        </w:rPr>
        <w:t>2016.</w:t>
      </w:r>
    </w:p>
    <w:p>
      <w:pPr>
        <w:spacing w:before="5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835"/>
        </w:tabs>
        <w:spacing w:before="1" w:after="0" w:line="283" w:lineRule="auto"/>
        <w:ind w:left="522" w:right="1184" w:hanging="1"/>
        <w:jc w:val="both"/>
        <w:rPr>
          <w:sz w:val="22"/>
        </w:rPr>
      </w:pPr>
      <w:r>
        <w:rPr>
          <w:sz w:val="22"/>
        </w:rPr>
        <w:t>Y. Zhang, R. Gravina, H. Lu, M. Villari,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G.</w:t>
      </w:r>
      <w:r>
        <w:rPr>
          <w:spacing w:val="1"/>
          <w:sz w:val="22"/>
        </w:rPr>
        <w:t xml:space="preserve"> </w:t>
      </w:r>
      <w:r>
        <w:rPr>
          <w:sz w:val="22"/>
        </w:rPr>
        <w:t>Fortino,</w:t>
      </w:r>
      <w:r>
        <w:rPr>
          <w:spacing w:val="1"/>
          <w:sz w:val="22"/>
        </w:rPr>
        <w:t xml:space="preserve"> </w:t>
      </w:r>
      <w:r>
        <w:rPr>
          <w:sz w:val="22"/>
        </w:rPr>
        <w:t>“PEA:</w:t>
      </w:r>
      <w:r>
        <w:rPr>
          <w:spacing w:val="1"/>
          <w:sz w:val="22"/>
        </w:rPr>
        <w:t xml:space="preserve"> </w:t>
      </w:r>
      <w:r>
        <w:rPr>
          <w:sz w:val="22"/>
        </w:rPr>
        <w:t>Parallel</w:t>
      </w:r>
      <w:r>
        <w:rPr>
          <w:spacing w:val="1"/>
          <w:sz w:val="22"/>
        </w:rPr>
        <w:t xml:space="preserve"> </w:t>
      </w:r>
      <w:r>
        <w:rPr>
          <w:sz w:val="22"/>
        </w:rPr>
        <w:t>electrocardiogram-based</w:t>
      </w:r>
      <w:r>
        <w:rPr>
          <w:spacing w:val="1"/>
          <w:sz w:val="22"/>
        </w:rPr>
        <w:t xml:space="preserve"> </w:t>
      </w:r>
      <w:r>
        <w:rPr>
          <w:sz w:val="22"/>
        </w:rPr>
        <w:t>authentication</w:t>
      </w:r>
      <w:r>
        <w:rPr>
          <w:spacing w:val="-59"/>
          <w:sz w:val="22"/>
        </w:rPr>
        <w:t xml:space="preserve"> </w:t>
      </w:r>
      <w:r>
        <w:rPr>
          <w:sz w:val="22"/>
        </w:rPr>
        <w:t>for smart healthcare systems,” Journal of</w:t>
      </w:r>
      <w:r>
        <w:rPr>
          <w:spacing w:val="1"/>
          <w:sz w:val="22"/>
        </w:rPr>
        <w:t xml:space="preserve"> </w:t>
      </w:r>
      <w:r>
        <w:rPr>
          <w:sz w:val="22"/>
        </w:rPr>
        <w:t>Network and Computer Applications, vol.</w:t>
      </w:r>
      <w:r>
        <w:rPr>
          <w:spacing w:val="1"/>
          <w:sz w:val="22"/>
        </w:rPr>
        <w:t xml:space="preserve"> </w:t>
      </w:r>
      <w:r>
        <w:rPr>
          <w:sz w:val="22"/>
        </w:rPr>
        <w:t>117,</w:t>
      </w:r>
      <w:r>
        <w:rPr>
          <w:spacing w:val="4"/>
          <w:sz w:val="22"/>
        </w:rPr>
        <w:t xml:space="preserve"> </w:t>
      </w:r>
      <w:r>
        <w:rPr>
          <w:sz w:val="22"/>
        </w:rPr>
        <w:t>pp.</w:t>
      </w:r>
      <w:r>
        <w:rPr>
          <w:spacing w:val="2"/>
          <w:sz w:val="22"/>
        </w:rPr>
        <w:t xml:space="preserve"> </w:t>
      </w:r>
      <w:r>
        <w:rPr>
          <w:sz w:val="22"/>
        </w:rPr>
        <w:t>10–16,</w:t>
      </w:r>
      <w:r>
        <w:rPr>
          <w:spacing w:val="5"/>
          <w:sz w:val="22"/>
        </w:rPr>
        <w:t xml:space="preserve"> </w:t>
      </w:r>
      <w:r>
        <w:rPr>
          <w:sz w:val="22"/>
        </w:rPr>
        <w:t>2018.</w:t>
      </w:r>
    </w:p>
    <w:p>
      <w:pPr>
        <w:spacing w:before="6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902"/>
        </w:tabs>
        <w:spacing w:before="0" w:after="0" w:line="283" w:lineRule="auto"/>
        <w:ind w:left="522" w:right="1183" w:hanging="1"/>
        <w:jc w:val="both"/>
        <w:rPr>
          <w:sz w:val="22"/>
        </w:rPr>
      </w:pPr>
      <w:r>
        <w:rPr>
          <w:sz w:val="22"/>
        </w:rPr>
        <w:t>M.</w:t>
      </w:r>
      <w:r>
        <w:rPr>
          <w:spacing w:val="1"/>
          <w:sz w:val="22"/>
        </w:rPr>
        <w:t xml:space="preserve"> </w:t>
      </w:r>
      <w:r>
        <w:rPr>
          <w:sz w:val="22"/>
        </w:rPr>
        <w:t>D.</w:t>
      </w:r>
      <w:r>
        <w:rPr>
          <w:spacing w:val="1"/>
          <w:sz w:val="22"/>
        </w:rPr>
        <w:t xml:space="preserve"> </w:t>
      </w:r>
      <w:r>
        <w:rPr>
          <w:sz w:val="22"/>
        </w:rPr>
        <w:t>Z.</w:t>
      </w:r>
      <w:r>
        <w:rPr>
          <w:spacing w:val="1"/>
          <w:sz w:val="22"/>
        </w:rPr>
        <w:t xml:space="preserve"> </w:t>
      </w:r>
      <w:r>
        <w:rPr>
          <w:sz w:val="22"/>
        </w:rPr>
        <w:t>Hossain,</w:t>
      </w:r>
      <w:r>
        <w:rPr>
          <w:spacing w:val="1"/>
          <w:sz w:val="22"/>
        </w:rPr>
        <w:t xml:space="preserve"> </w:t>
      </w:r>
      <w:r>
        <w:rPr>
          <w:sz w:val="22"/>
        </w:rPr>
        <w:t>F.</w:t>
      </w:r>
      <w:r>
        <w:rPr>
          <w:spacing w:val="1"/>
          <w:sz w:val="22"/>
        </w:rPr>
        <w:t xml:space="preserve"> </w:t>
      </w:r>
      <w:r>
        <w:rPr>
          <w:sz w:val="22"/>
        </w:rPr>
        <w:t>Sohel,</w:t>
      </w:r>
      <w:r>
        <w:rPr>
          <w:spacing w:val="1"/>
          <w:sz w:val="22"/>
        </w:rPr>
        <w:t xml:space="preserve"> </w:t>
      </w:r>
      <w:r>
        <w:rPr>
          <w:sz w:val="22"/>
        </w:rPr>
        <w:t>M.</w:t>
      </w:r>
      <w:r>
        <w:rPr>
          <w:spacing w:val="1"/>
          <w:sz w:val="22"/>
        </w:rPr>
        <w:t xml:space="preserve"> </w:t>
      </w:r>
      <w:r>
        <w:rPr>
          <w:sz w:val="22"/>
        </w:rPr>
        <w:t>F.</w:t>
      </w:r>
      <w:r>
        <w:rPr>
          <w:spacing w:val="1"/>
          <w:sz w:val="22"/>
        </w:rPr>
        <w:t xml:space="preserve"> </w:t>
      </w:r>
      <w:r>
        <w:rPr>
          <w:sz w:val="22"/>
        </w:rPr>
        <w:t>Shiratuddin,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H.</w:t>
      </w:r>
      <w:r>
        <w:rPr>
          <w:spacing w:val="1"/>
          <w:sz w:val="22"/>
        </w:rPr>
        <w:t xml:space="preserve"> </w:t>
      </w:r>
      <w:r>
        <w:rPr>
          <w:sz w:val="22"/>
        </w:rPr>
        <w:t>Laga,</w:t>
      </w:r>
      <w:r>
        <w:rPr>
          <w:spacing w:val="1"/>
          <w:sz w:val="22"/>
        </w:rPr>
        <w:t xml:space="preserve"> </w:t>
      </w:r>
      <w:r>
        <w:rPr>
          <w:sz w:val="22"/>
        </w:rPr>
        <w:t>“A</w:t>
      </w:r>
      <w:r>
        <w:rPr>
          <w:spacing w:val="1"/>
          <w:sz w:val="22"/>
        </w:rPr>
        <w:t xml:space="preserve"> </w:t>
      </w:r>
      <w:r>
        <w:rPr>
          <w:sz w:val="22"/>
        </w:rPr>
        <w:t>comprehensive survey of deep</w:t>
      </w:r>
      <w:r>
        <w:rPr>
          <w:spacing w:val="61"/>
          <w:sz w:val="22"/>
        </w:rPr>
        <w:t xml:space="preserve"> </w:t>
      </w:r>
      <w:r>
        <w:rPr>
          <w:sz w:val="22"/>
        </w:rPr>
        <w:t>learning</w:t>
      </w:r>
      <w:r>
        <w:rPr>
          <w:spacing w:val="1"/>
          <w:sz w:val="22"/>
        </w:rPr>
        <w:t xml:space="preserve"> </w:t>
      </w:r>
      <w:r>
        <w:rPr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image</w:t>
      </w:r>
      <w:r>
        <w:rPr>
          <w:spacing w:val="1"/>
          <w:sz w:val="22"/>
        </w:rPr>
        <w:t xml:space="preserve"> </w:t>
      </w:r>
      <w:r>
        <w:rPr>
          <w:sz w:val="22"/>
        </w:rPr>
        <w:t>captioning,”</w:t>
      </w:r>
      <w:r>
        <w:rPr>
          <w:spacing w:val="1"/>
          <w:sz w:val="22"/>
        </w:rPr>
        <w:t xml:space="preserve"> </w:t>
      </w:r>
      <w:r>
        <w:rPr>
          <w:sz w:val="22"/>
        </w:rPr>
        <w:t>ACM</w:t>
      </w:r>
      <w:r>
        <w:rPr>
          <w:spacing w:val="1"/>
          <w:sz w:val="22"/>
        </w:rPr>
        <w:t xml:space="preserve"> </w:t>
      </w:r>
      <w:r>
        <w:rPr>
          <w:sz w:val="22"/>
        </w:rPr>
        <w:t>Computing</w:t>
      </w:r>
      <w:r>
        <w:rPr>
          <w:spacing w:val="1"/>
          <w:sz w:val="22"/>
        </w:rPr>
        <w:t xml:space="preserve"> </w:t>
      </w:r>
      <w:r>
        <w:rPr>
          <w:sz w:val="22"/>
        </w:rPr>
        <w:t>Surveys,</w:t>
      </w:r>
      <w:r>
        <w:rPr>
          <w:spacing w:val="7"/>
          <w:sz w:val="22"/>
        </w:rPr>
        <w:t xml:space="preserve"> </w:t>
      </w:r>
      <w:r>
        <w:rPr>
          <w:sz w:val="22"/>
        </w:rPr>
        <w:t>vol.</w:t>
      </w:r>
      <w:r>
        <w:rPr>
          <w:spacing w:val="9"/>
          <w:sz w:val="22"/>
        </w:rPr>
        <w:t xml:space="preserve"> </w:t>
      </w:r>
      <w:r>
        <w:rPr>
          <w:sz w:val="22"/>
        </w:rPr>
        <w:t>51,</w:t>
      </w:r>
      <w:r>
        <w:rPr>
          <w:spacing w:val="11"/>
          <w:sz w:val="22"/>
        </w:rPr>
        <w:t xml:space="preserve"> </w:t>
      </w:r>
      <w:r>
        <w:rPr>
          <w:sz w:val="22"/>
        </w:rPr>
        <w:t>no.</w:t>
      </w:r>
      <w:r>
        <w:rPr>
          <w:spacing w:val="7"/>
          <w:sz w:val="22"/>
        </w:rPr>
        <w:t xml:space="preserve"> </w:t>
      </w:r>
      <w:r>
        <w:rPr>
          <w:sz w:val="22"/>
        </w:rPr>
        <w:t>6,</w:t>
      </w:r>
      <w:r>
        <w:rPr>
          <w:spacing w:val="8"/>
          <w:sz w:val="22"/>
        </w:rPr>
        <w:t xml:space="preserve"> </w:t>
      </w:r>
      <w:r>
        <w:rPr>
          <w:sz w:val="22"/>
        </w:rPr>
        <w:t>pp.</w:t>
      </w:r>
      <w:r>
        <w:rPr>
          <w:spacing w:val="7"/>
          <w:sz w:val="22"/>
        </w:rPr>
        <w:t xml:space="preserve"> </w:t>
      </w:r>
      <w:r>
        <w:rPr>
          <w:sz w:val="22"/>
        </w:rPr>
        <w:t>1–36,</w:t>
      </w:r>
      <w:r>
        <w:rPr>
          <w:spacing w:val="6"/>
          <w:sz w:val="22"/>
        </w:rPr>
        <w:t xml:space="preserve"> </w:t>
      </w:r>
      <w:r>
        <w:rPr>
          <w:sz w:val="22"/>
        </w:rPr>
        <w:t>2018.</w:t>
      </w:r>
    </w:p>
    <w:p>
      <w:pPr>
        <w:spacing w:before="5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1061"/>
        </w:tabs>
        <w:spacing w:before="0" w:after="0" w:line="283" w:lineRule="auto"/>
        <w:ind w:left="522" w:right="1181" w:hanging="1"/>
        <w:jc w:val="both"/>
        <w:rPr>
          <w:sz w:val="22"/>
        </w:rPr>
      </w:pPr>
      <w:r>
        <w:rPr>
          <w:sz w:val="22"/>
        </w:rPr>
        <w:t>Oriol</w:t>
      </w:r>
      <w:r>
        <w:rPr>
          <w:spacing w:val="1"/>
          <w:sz w:val="22"/>
        </w:rPr>
        <w:t xml:space="preserve"> </w:t>
      </w:r>
      <w:r>
        <w:rPr>
          <w:sz w:val="22"/>
        </w:rPr>
        <w:t>Vinyals,</w:t>
      </w:r>
      <w:r>
        <w:rPr>
          <w:spacing w:val="1"/>
          <w:sz w:val="22"/>
        </w:rPr>
        <w:t xml:space="preserve"> </w:t>
      </w:r>
      <w:r>
        <w:rPr>
          <w:sz w:val="22"/>
        </w:rPr>
        <w:t>Alexander</w:t>
      </w:r>
      <w:r>
        <w:rPr>
          <w:spacing w:val="1"/>
          <w:sz w:val="22"/>
        </w:rPr>
        <w:t xml:space="preserve"> </w:t>
      </w:r>
      <w:r>
        <w:rPr>
          <w:sz w:val="22"/>
        </w:rPr>
        <w:t>Toshev,</w:t>
      </w:r>
      <w:r>
        <w:rPr>
          <w:spacing w:val="-59"/>
          <w:sz w:val="22"/>
        </w:rPr>
        <w:t xml:space="preserve"> </w:t>
      </w:r>
      <w:r>
        <w:rPr>
          <w:sz w:val="22"/>
        </w:rPr>
        <w:t>Samy Bengio, and Dumitru Erhan, “Show</w:t>
      </w:r>
      <w:r>
        <w:rPr>
          <w:spacing w:val="1"/>
          <w:sz w:val="22"/>
        </w:rPr>
        <w:t xml:space="preserve"> </w:t>
      </w:r>
      <w:r>
        <w:rPr>
          <w:sz w:val="22"/>
        </w:rPr>
        <w:t>and tell: Lessons learned from the 2015</w:t>
      </w:r>
      <w:r>
        <w:rPr>
          <w:spacing w:val="1"/>
          <w:sz w:val="22"/>
        </w:rPr>
        <w:t xml:space="preserve"> </w:t>
      </w:r>
      <w:r>
        <w:rPr>
          <w:sz w:val="22"/>
        </w:rPr>
        <w:t>MSCOCO</w:t>
      </w:r>
      <w:r>
        <w:rPr>
          <w:spacing w:val="1"/>
          <w:sz w:val="22"/>
        </w:rPr>
        <w:t xml:space="preserve"> </w:t>
      </w:r>
      <w:r>
        <w:rPr>
          <w:sz w:val="22"/>
        </w:rPr>
        <w:t>image</w:t>
      </w:r>
      <w:r>
        <w:rPr>
          <w:spacing w:val="1"/>
          <w:sz w:val="22"/>
        </w:rPr>
        <w:t xml:space="preserve"> </w:t>
      </w:r>
      <w:r>
        <w:rPr>
          <w:sz w:val="22"/>
        </w:rPr>
        <w:t>captioning</w:t>
      </w:r>
      <w:r>
        <w:rPr>
          <w:spacing w:val="1"/>
          <w:sz w:val="22"/>
        </w:rPr>
        <w:t xml:space="preserve"> </w:t>
      </w:r>
      <w:r>
        <w:rPr>
          <w:sz w:val="22"/>
        </w:rPr>
        <w:t>challenge,”</w:t>
      </w:r>
      <w:r>
        <w:rPr>
          <w:spacing w:val="1"/>
          <w:sz w:val="22"/>
        </w:rPr>
        <w:t xml:space="preserve"> </w:t>
      </w:r>
      <w:r>
        <w:rPr>
          <w:sz w:val="22"/>
        </w:rPr>
        <w:t>IEEE Trans.</w:t>
      </w:r>
      <w:r>
        <w:rPr>
          <w:spacing w:val="1"/>
          <w:sz w:val="22"/>
        </w:rPr>
        <w:t xml:space="preserve"> </w:t>
      </w:r>
      <w:r>
        <w:rPr>
          <w:sz w:val="22"/>
        </w:rPr>
        <w:t>Pattern Anal.</w:t>
      </w:r>
      <w:r>
        <w:rPr>
          <w:spacing w:val="1"/>
          <w:sz w:val="22"/>
        </w:rPr>
        <w:t xml:space="preserve"> </w:t>
      </w:r>
      <w:r>
        <w:rPr>
          <w:sz w:val="22"/>
        </w:rPr>
        <w:t>Mach.</w:t>
      </w:r>
      <w:r>
        <w:rPr>
          <w:spacing w:val="1"/>
          <w:sz w:val="22"/>
        </w:rPr>
        <w:t xml:space="preserve"> </w:t>
      </w:r>
      <w:r>
        <w:rPr>
          <w:sz w:val="22"/>
        </w:rPr>
        <w:t>Intell.,</w:t>
      </w:r>
      <w:r>
        <w:rPr>
          <w:spacing w:val="1"/>
          <w:sz w:val="22"/>
        </w:rPr>
        <w:t xml:space="preserve"> </w:t>
      </w:r>
      <w:r>
        <w:rPr>
          <w:sz w:val="22"/>
        </w:rPr>
        <w:t>vol.</w:t>
      </w:r>
      <w:r>
        <w:rPr>
          <w:spacing w:val="4"/>
          <w:sz w:val="22"/>
        </w:rPr>
        <w:t xml:space="preserve"> </w:t>
      </w:r>
      <w:r>
        <w:rPr>
          <w:sz w:val="22"/>
        </w:rPr>
        <w:t>39,</w:t>
      </w:r>
      <w:r>
        <w:rPr>
          <w:spacing w:val="8"/>
          <w:sz w:val="22"/>
        </w:rPr>
        <w:t xml:space="preserve"> </w:t>
      </w:r>
      <w:r>
        <w:rPr>
          <w:sz w:val="22"/>
        </w:rPr>
        <w:t>no.</w:t>
      </w:r>
      <w:r>
        <w:rPr>
          <w:spacing w:val="8"/>
          <w:sz w:val="22"/>
        </w:rPr>
        <w:t xml:space="preserve"> </w:t>
      </w:r>
      <w:r>
        <w:rPr>
          <w:sz w:val="22"/>
        </w:rPr>
        <w:t>4,</w:t>
      </w:r>
      <w:r>
        <w:rPr>
          <w:spacing w:val="4"/>
          <w:sz w:val="22"/>
        </w:rPr>
        <w:t xml:space="preserve"> </w:t>
      </w:r>
      <w:r>
        <w:rPr>
          <w:sz w:val="22"/>
        </w:rPr>
        <w:t>pp.652–663,</w:t>
      </w:r>
      <w:r>
        <w:rPr>
          <w:spacing w:val="9"/>
          <w:sz w:val="22"/>
        </w:rPr>
        <w:t xml:space="preserve"> </w:t>
      </w:r>
      <w:r>
        <w:rPr>
          <w:sz w:val="22"/>
        </w:rPr>
        <w:t>2017.</w:t>
      </w:r>
    </w:p>
    <w:p>
      <w:pPr>
        <w:spacing w:before="2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953"/>
        </w:tabs>
        <w:spacing w:before="0" w:after="0" w:line="283" w:lineRule="auto"/>
        <w:ind w:left="522" w:right="1182" w:hanging="1"/>
        <w:jc w:val="both"/>
        <w:rPr>
          <w:sz w:val="22"/>
        </w:rPr>
      </w:pPr>
      <w:r>
        <w:rPr>
          <w:sz w:val="22"/>
        </w:rPr>
        <w:t>Hanwang Zhang, Zawlin Kyaw, Shih-</w:t>
      </w:r>
      <w:r>
        <w:rPr>
          <w:spacing w:val="1"/>
          <w:sz w:val="22"/>
        </w:rPr>
        <w:t xml:space="preserve"> </w:t>
      </w:r>
      <w:r>
        <w:rPr>
          <w:sz w:val="22"/>
        </w:rPr>
        <w:t>Fu</w:t>
      </w:r>
      <w:r>
        <w:rPr>
          <w:spacing w:val="1"/>
          <w:sz w:val="22"/>
        </w:rPr>
        <w:t xml:space="preserve"> </w:t>
      </w:r>
      <w:r>
        <w:rPr>
          <w:sz w:val="22"/>
        </w:rPr>
        <w:t>Chang,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Tat-Seng</w:t>
      </w:r>
      <w:r>
        <w:rPr>
          <w:spacing w:val="1"/>
          <w:sz w:val="22"/>
        </w:rPr>
        <w:t xml:space="preserve"> </w:t>
      </w:r>
      <w:r>
        <w:rPr>
          <w:sz w:val="22"/>
        </w:rPr>
        <w:t>Chua,</w:t>
      </w:r>
      <w:r>
        <w:rPr>
          <w:spacing w:val="1"/>
          <w:sz w:val="22"/>
        </w:rPr>
        <w:t xml:space="preserve"> </w:t>
      </w:r>
      <w:r>
        <w:rPr>
          <w:sz w:val="22"/>
        </w:rPr>
        <w:t>“Visual</w:t>
      </w:r>
      <w:r>
        <w:rPr>
          <w:spacing w:val="-59"/>
          <w:sz w:val="22"/>
        </w:rPr>
        <w:t xml:space="preserve"> </w:t>
      </w:r>
      <w:r>
        <w:rPr>
          <w:sz w:val="22"/>
        </w:rPr>
        <w:t>translation embedding network for visual</w:t>
      </w:r>
      <w:r>
        <w:rPr>
          <w:spacing w:val="1"/>
          <w:sz w:val="22"/>
        </w:rPr>
        <w:t xml:space="preserve"> </w:t>
      </w:r>
      <w:r>
        <w:rPr>
          <w:sz w:val="22"/>
        </w:rPr>
        <w:t>relation</w:t>
      </w:r>
      <w:r>
        <w:rPr>
          <w:spacing w:val="1"/>
          <w:sz w:val="22"/>
        </w:rPr>
        <w:t xml:space="preserve"> </w:t>
      </w:r>
      <w:r>
        <w:rPr>
          <w:sz w:val="22"/>
        </w:rPr>
        <w:t>detection,”</w:t>
      </w:r>
      <w:r>
        <w:rPr>
          <w:spacing w:val="1"/>
          <w:sz w:val="22"/>
        </w:rPr>
        <w:t xml:space="preserve"> </w:t>
      </w:r>
      <w:r>
        <w:rPr>
          <w:sz w:val="22"/>
        </w:rPr>
        <w:t>in</w:t>
      </w:r>
      <w:r>
        <w:rPr>
          <w:spacing w:val="1"/>
          <w:sz w:val="22"/>
        </w:rPr>
        <w:t xml:space="preserve"> </w:t>
      </w:r>
      <w:r>
        <w:rPr>
          <w:sz w:val="22"/>
        </w:rPr>
        <w:t>2017</w:t>
      </w:r>
      <w:r>
        <w:rPr>
          <w:spacing w:val="1"/>
          <w:sz w:val="22"/>
        </w:rPr>
        <w:t xml:space="preserve"> </w:t>
      </w:r>
      <w:r>
        <w:rPr>
          <w:sz w:val="22"/>
        </w:rPr>
        <w:t>IEEE</w:t>
      </w:r>
      <w:r>
        <w:rPr>
          <w:spacing w:val="1"/>
          <w:sz w:val="22"/>
        </w:rPr>
        <w:t xml:space="preserve"> </w:t>
      </w:r>
      <w:r>
        <w:rPr>
          <w:sz w:val="22"/>
        </w:rPr>
        <w:t>Conference</w:t>
      </w:r>
      <w:r>
        <w:rPr>
          <w:spacing w:val="1"/>
          <w:sz w:val="22"/>
        </w:rPr>
        <w:t xml:space="preserve"> </w:t>
      </w:r>
      <w:r>
        <w:rPr>
          <w:sz w:val="22"/>
        </w:rPr>
        <w:t>on</w:t>
      </w:r>
      <w:r>
        <w:rPr>
          <w:spacing w:val="1"/>
          <w:sz w:val="22"/>
        </w:rPr>
        <w:t xml:space="preserve"> </w:t>
      </w:r>
      <w:r>
        <w:rPr>
          <w:sz w:val="22"/>
        </w:rPr>
        <w:t>Computer</w:t>
      </w:r>
      <w:r>
        <w:rPr>
          <w:spacing w:val="1"/>
          <w:sz w:val="22"/>
        </w:rPr>
        <w:t xml:space="preserve"> </w:t>
      </w:r>
      <w:r>
        <w:rPr>
          <w:sz w:val="22"/>
        </w:rPr>
        <w:t>Vision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Pattern</w:t>
      </w:r>
      <w:r>
        <w:rPr>
          <w:spacing w:val="1"/>
          <w:sz w:val="22"/>
        </w:rPr>
        <w:t xml:space="preserve"> </w:t>
      </w:r>
      <w:r>
        <w:rPr>
          <w:sz w:val="22"/>
        </w:rPr>
        <w:t>Recognition,</w:t>
      </w:r>
      <w:r>
        <w:rPr>
          <w:spacing w:val="1"/>
          <w:sz w:val="22"/>
        </w:rPr>
        <w:t xml:space="preserve"> </w:t>
      </w:r>
      <w:r>
        <w:rPr>
          <w:sz w:val="22"/>
        </w:rPr>
        <w:t>CVPR2017,</w:t>
      </w:r>
      <w:r>
        <w:rPr>
          <w:spacing w:val="-59"/>
          <w:sz w:val="22"/>
        </w:rPr>
        <w:t xml:space="preserve"> </w:t>
      </w:r>
      <w:r>
        <w:rPr>
          <w:sz w:val="22"/>
        </w:rPr>
        <w:t>Honolulu,</w:t>
      </w:r>
      <w:r>
        <w:rPr>
          <w:spacing w:val="1"/>
          <w:sz w:val="22"/>
        </w:rPr>
        <w:t xml:space="preserve"> </w:t>
      </w:r>
      <w:r>
        <w:rPr>
          <w:sz w:val="22"/>
        </w:rPr>
        <w:t>HI,</w:t>
      </w:r>
      <w:r>
        <w:rPr>
          <w:spacing w:val="1"/>
          <w:sz w:val="22"/>
        </w:rPr>
        <w:t xml:space="preserve"> </w:t>
      </w:r>
      <w:r>
        <w:rPr>
          <w:sz w:val="22"/>
        </w:rPr>
        <w:t>USA,</w:t>
      </w:r>
      <w:r>
        <w:rPr>
          <w:spacing w:val="1"/>
          <w:sz w:val="22"/>
        </w:rPr>
        <w:t xml:space="preserve"> </w:t>
      </w:r>
      <w:r>
        <w:rPr>
          <w:sz w:val="22"/>
        </w:rPr>
        <w:t>July</w:t>
      </w:r>
      <w:r>
        <w:rPr>
          <w:spacing w:val="1"/>
          <w:sz w:val="22"/>
        </w:rPr>
        <w:t xml:space="preserve"> </w:t>
      </w:r>
      <w:r>
        <w:rPr>
          <w:sz w:val="22"/>
        </w:rPr>
        <w:t>21-26,</w:t>
      </w:r>
      <w:r>
        <w:rPr>
          <w:spacing w:val="1"/>
          <w:sz w:val="22"/>
        </w:rPr>
        <w:t xml:space="preserve"> </w:t>
      </w:r>
      <w:r>
        <w:rPr>
          <w:sz w:val="22"/>
        </w:rPr>
        <w:t>2017,</w:t>
      </w:r>
      <w:r>
        <w:rPr>
          <w:spacing w:val="1"/>
          <w:sz w:val="22"/>
        </w:rPr>
        <w:t xml:space="preserve"> </w:t>
      </w:r>
      <w:r>
        <w:rPr>
          <w:sz w:val="22"/>
        </w:rPr>
        <w:t>2017,</w:t>
      </w:r>
      <w:r>
        <w:rPr>
          <w:spacing w:val="6"/>
          <w:sz w:val="22"/>
        </w:rPr>
        <w:t xml:space="preserve"> </w:t>
      </w:r>
      <w:r>
        <w:rPr>
          <w:sz w:val="22"/>
        </w:rPr>
        <w:t>pp.</w:t>
      </w:r>
      <w:r>
        <w:rPr>
          <w:spacing w:val="5"/>
          <w:sz w:val="22"/>
        </w:rPr>
        <w:t xml:space="preserve"> </w:t>
      </w:r>
      <w:r>
        <w:rPr>
          <w:sz w:val="22"/>
        </w:rPr>
        <w:t>3107–3115.</w:t>
      </w:r>
    </w:p>
    <w:p>
      <w:pPr>
        <w:spacing w:before="4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1070"/>
        </w:tabs>
        <w:spacing w:before="0" w:after="0" w:line="283" w:lineRule="auto"/>
        <w:ind w:left="522" w:right="1182" w:hanging="1"/>
        <w:jc w:val="both"/>
        <w:rPr>
          <w:sz w:val="22"/>
        </w:rPr>
      </w:pPr>
      <w:r>
        <w:rPr>
          <w:sz w:val="22"/>
        </w:rPr>
        <w:t>Andrej</w:t>
      </w:r>
      <w:r>
        <w:rPr>
          <w:spacing w:val="1"/>
          <w:sz w:val="22"/>
        </w:rPr>
        <w:t xml:space="preserve"> </w:t>
      </w:r>
      <w:r>
        <w:rPr>
          <w:sz w:val="22"/>
        </w:rPr>
        <w:t>Karpathy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Li</w:t>
      </w:r>
      <w:r>
        <w:rPr>
          <w:spacing w:val="1"/>
          <w:sz w:val="22"/>
        </w:rPr>
        <w:t xml:space="preserve"> </w:t>
      </w:r>
      <w:r>
        <w:rPr>
          <w:sz w:val="22"/>
        </w:rPr>
        <w:t>Fei-Fei,</w:t>
      </w:r>
      <w:r>
        <w:rPr>
          <w:spacing w:val="-59"/>
          <w:sz w:val="22"/>
        </w:rPr>
        <w:t xml:space="preserve"> </w:t>
      </w:r>
      <w:r>
        <w:rPr>
          <w:sz w:val="22"/>
        </w:rPr>
        <w:t>“Deep</w:t>
      </w:r>
      <w:r>
        <w:rPr>
          <w:spacing w:val="1"/>
          <w:sz w:val="22"/>
        </w:rPr>
        <w:t xml:space="preserve"> </w:t>
      </w:r>
      <w:r>
        <w:rPr>
          <w:sz w:val="22"/>
        </w:rPr>
        <w:t>visual-semantic</w:t>
      </w:r>
      <w:r>
        <w:rPr>
          <w:spacing w:val="1"/>
          <w:sz w:val="22"/>
        </w:rPr>
        <w:t xml:space="preserve"> </w:t>
      </w:r>
      <w:r>
        <w:rPr>
          <w:sz w:val="22"/>
        </w:rPr>
        <w:t>alignments</w:t>
      </w:r>
      <w:r>
        <w:rPr>
          <w:spacing w:val="1"/>
          <w:sz w:val="22"/>
        </w:rPr>
        <w:t xml:space="preserve"> </w:t>
      </w:r>
      <w:r>
        <w:rPr>
          <w:sz w:val="22"/>
        </w:rPr>
        <w:t>for</w:t>
      </w:r>
      <w:r>
        <w:rPr>
          <w:spacing w:val="1"/>
          <w:sz w:val="22"/>
        </w:rPr>
        <w:t xml:space="preserve"> </w:t>
      </w:r>
      <w:r>
        <w:rPr>
          <w:sz w:val="22"/>
        </w:rPr>
        <w:t>generating</w:t>
      </w:r>
      <w:r>
        <w:rPr>
          <w:spacing w:val="33"/>
          <w:sz w:val="22"/>
        </w:rPr>
        <w:t xml:space="preserve"> </w:t>
      </w:r>
      <w:r>
        <w:rPr>
          <w:sz w:val="22"/>
        </w:rPr>
        <w:t>image</w:t>
      </w:r>
      <w:r>
        <w:rPr>
          <w:spacing w:val="36"/>
          <w:sz w:val="22"/>
        </w:rPr>
        <w:t xml:space="preserve"> </w:t>
      </w:r>
      <w:r>
        <w:rPr>
          <w:sz w:val="22"/>
        </w:rPr>
        <w:t>descriptions,”</w:t>
      </w:r>
      <w:r>
        <w:rPr>
          <w:spacing w:val="32"/>
          <w:sz w:val="22"/>
        </w:rPr>
        <w:t xml:space="preserve"> </w:t>
      </w:r>
      <w:r>
        <w:rPr>
          <w:sz w:val="22"/>
        </w:rPr>
        <w:t>IEEE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top="1240" w:right="580" w:bottom="280" w:left="1240" w:header="720" w:footer="720" w:gutter="0"/>
          <w:cols w:equalWidth="0" w:num="2">
            <w:col w:w="4553" w:space="40"/>
            <w:col w:w="5827"/>
          </w:cols>
        </w:sectPr>
      </w:pPr>
    </w:p>
    <w:p>
      <w:pPr>
        <w:spacing w:before="75" w:line="285" w:lineRule="auto"/>
        <w:ind w:left="536" w:right="5872" w:firstLine="0"/>
        <w:jc w:val="both"/>
        <w:rPr>
          <w:sz w:val="22"/>
        </w:rPr>
      </w:pPr>
      <w:r>
        <w:rPr>
          <w:sz w:val="22"/>
        </w:rPr>
        <w:t>Trans. Pattern Anal. Mach. Intell.,</w:t>
      </w:r>
      <w:r>
        <w:rPr>
          <w:spacing w:val="61"/>
          <w:sz w:val="22"/>
        </w:rPr>
        <w:t xml:space="preserve"> </w:t>
      </w:r>
      <w:r>
        <w:rPr>
          <w:sz w:val="22"/>
        </w:rPr>
        <w:t>vol.</w:t>
      </w:r>
      <w:r>
        <w:rPr>
          <w:spacing w:val="1"/>
          <w:sz w:val="22"/>
        </w:rPr>
        <w:t xml:space="preserve"> </w:t>
      </w:r>
      <w:r>
        <w:rPr>
          <w:sz w:val="22"/>
        </w:rPr>
        <w:t>39,</w:t>
      </w:r>
      <w:r>
        <w:rPr>
          <w:spacing w:val="6"/>
          <w:sz w:val="22"/>
        </w:rPr>
        <w:t xml:space="preserve"> </w:t>
      </w:r>
      <w:r>
        <w:rPr>
          <w:sz w:val="22"/>
        </w:rPr>
        <w:t>no.</w:t>
      </w:r>
      <w:r>
        <w:rPr>
          <w:spacing w:val="4"/>
          <w:sz w:val="22"/>
        </w:rPr>
        <w:t xml:space="preserve"> </w:t>
      </w:r>
      <w:r>
        <w:rPr>
          <w:sz w:val="22"/>
        </w:rPr>
        <w:t>4,</w:t>
      </w:r>
      <w:r>
        <w:rPr>
          <w:spacing w:val="7"/>
          <w:sz w:val="22"/>
        </w:rPr>
        <w:t xml:space="preserve"> </w:t>
      </w:r>
      <w:r>
        <w:rPr>
          <w:sz w:val="22"/>
        </w:rPr>
        <w:t>pp.</w:t>
      </w:r>
      <w:r>
        <w:rPr>
          <w:spacing w:val="6"/>
          <w:sz w:val="22"/>
        </w:rPr>
        <w:t xml:space="preserve"> </w:t>
      </w:r>
      <w:r>
        <w:rPr>
          <w:sz w:val="22"/>
        </w:rPr>
        <w:t>664–676,</w:t>
      </w:r>
      <w:r>
        <w:rPr>
          <w:spacing w:val="1"/>
          <w:sz w:val="22"/>
        </w:rPr>
        <w:t xml:space="preserve"> </w:t>
      </w:r>
      <w:r>
        <w:rPr>
          <w:sz w:val="22"/>
        </w:rPr>
        <w:t>2017.</w:t>
      </w:r>
    </w:p>
    <w:p>
      <w:pPr>
        <w:spacing w:before="0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1158"/>
        </w:tabs>
        <w:spacing w:before="0" w:after="0" w:line="285" w:lineRule="auto"/>
        <w:ind w:left="536" w:right="5875" w:firstLine="0"/>
        <w:jc w:val="both"/>
        <w:rPr>
          <w:sz w:val="22"/>
        </w:rPr>
      </w:pPr>
      <w:r>
        <w:rPr>
          <w:sz w:val="22"/>
        </w:rPr>
        <w:t>English-speaking</w:t>
      </w:r>
      <w:r>
        <w:rPr>
          <w:spacing w:val="1"/>
          <w:sz w:val="22"/>
        </w:rPr>
        <w:t xml:space="preserve"> </w:t>
      </w:r>
      <w:r>
        <w:rPr>
          <w:sz w:val="22"/>
        </w:rPr>
        <w:t>world,</w:t>
      </w:r>
      <w:r>
        <w:rPr>
          <w:spacing w:val="1"/>
          <w:sz w:val="22"/>
        </w:rPr>
        <w:t xml:space="preserve"> </w:t>
      </w:r>
      <w:r>
        <w:rPr>
          <w:sz w:val="22"/>
        </w:rPr>
        <w:t>2019.</w:t>
      </w:r>
      <w:r>
        <w:rPr>
          <w:spacing w:val="1"/>
          <w:sz w:val="22"/>
        </w:rPr>
        <w:t xml:space="preserve"> </w:t>
      </w:r>
      <w:r>
        <w:rPr>
          <w:sz w:val="22"/>
        </w:rPr>
        <w:t>[Online;</w:t>
      </w:r>
      <w:r>
        <w:rPr>
          <w:spacing w:val="10"/>
          <w:sz w:val="22"/>
        </w:rPr>
        <w:t xml:space="preserve"> </w:t>
      </w:r>
      <w:r>
        <w:rPr>
          <w:sz w:val="22"/>
        </w:rPr>
        <w:t>accessed</w:t>
      </w:r>
      <w:r>
        <w:rPr>
          <w:spacing w:val="7"/>
          <w:sz w:val="22"/>
        </w:rPr>
        <w:t xml:space="preserve"> </w:t>
      </w:r>
      <w:r>
        <w:rPr>
          <w:sz w:val="22"/>
        </w:rPr>
        <w:t>22-March-2019].</w:t>
      </w:r>
      <w:r>
        <w:rPr>
          <w:spacing w:val="17"/>
          <w:sz w:val="22"/>
        </w:rPr>
        <w:t xml:space="preserve"> </w:t>
      </w:r>
      <w:r>
        <w:rPr>
          <w:color w:val="FF0000"/>
          <w:sz w:val="22"/>
        </w:rPr>
        <w:t>1</w:t>
      </w:r>
    </w:p>
    <w:p>
      <w:pPr>
        <w:spacing w:before="3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1091"/>
        </w:tabs>
        <w:spacing w:before="0" w:after="0" w:line="283" w:lineRule="auto"/>
        <w:ind w:left="536" w:right="5872" w:firstLine="0"/>
        <w:jc w:val="both"/>
        <w:rPr>
          <w:sz w:val="22"/>
        </w:rPr>
      </w:pPr>
      <w:r>
        <w:rPr>
          <w:sz w:val="22"/>
        </w:rPr>
        <w:t>P.</w:t>
      </w:r>
      <w:r>
        <w:rPr>
          <w:spacing w:val="1"/>
          <w:sz w:val="22"/>
        </w:rPr>
        <w:t xml:space="preserve"> </w:t>
      </w:r>
      <w:r>
        <w:rPr>
          <w:sz w:val="22"/>
        </w:rPr>
        <w:t>Anderson,</w:t>
      </w:r>
      <w:r>
        <w:rPr>
          <w:spacing w:val="1"/>
          <w:sz w:val="22"/>
        </w:rPr>
        <w:t xml:space="preserve"> </w:t>
      </w:r>
      <w:r>
        <w:rPr>
          <w:sz w:val="22"/>
        </w:rPr>
        <w:t>B.</w:t>
      </w:r>
      <w:r>
        <w:rPr>
          <w:spacing w:val="1"/>
          <w:sz w:val="22"/>
        </w:rPr>
        <w:t xml:space="preserve"> </w:t>
      </w:r>
      <w:r>
        <w:rPr>
          <w:sz w:val="22"/>
        </w:rPr>
        <w:t>Fernando,</w:t>
      </w:r>
      <w:r>
        <w:rPr>
          <w:spacing w:val="1"/>
          <w:sz w:val="22"/>
        </w:rPr>
        <w:t xml:space="preserve"> </w:t>
      </w:r>
      <w:r>
        <w:rPr>
          <w:sz w:val="22"/>
        </w:rPr>
        <w:t>M.</w:t>
      </w:r>
      <w:r>
        <w:rPr>
          <w:spacing w:val="-59"/>
          <w:sz w:val="22"/>
        </w:rPr>
        <w:t xml:space="preserve"> </w:t>
      </w:r>
      <w:r>
        <w:rPr>
          <w:sz w:val="22"/>
        </w:rPr>
        <w:t>Johnson, and S. Gould. Spice: Semantic</w:t>
      </w:r>
      <w:r>
        <w:rPr>
          <w:spacing w:val="1"/>
          <w:sz w:val="22"/>
        </w:rPr>
        <w:t xml:space="preserve"> </w:t>
      </w:r>
      <w:r>
        <w:rPr>
          <w:sz w:val="22"/>
        </w:rPr>
        <w:t>propositional</w:t>
      </w:r>
      <w:r>
        <w:rPr>
          <w:spacing w:val="-1"/>
          <w:sz w:val="22"/>
        </w:rPr>
        <w:t xml:space="preserve"> </w:t>
      </w:r>
      <w:r>
        <w:rPr>
          <w:sz w:val="22"/>
        </w:rPr>
        <w:t>image</w:t>
      </w:r>
      <w:r>
        <w:rPr>
          <w:spacing w:val="56"/>
          <w:sz w:val="22"/>
        </w:rPr>
        <w:t xml:space="preserve"> </w:t>
      </w:r>
      <w:r>
        <w:rPr>
          <w:sz w:val="22"/>
        </w:rPr>
        <w:t>caption</w:t>
      </w:r>
      <w:r>
        <w:rPr>
          <w:spacing w:val="3"/>
          <w:sz w:val="22"/>
        </w:rPr>
        <w:t xml:space="preserve"> </w:t>
      </w:r>
      <w:r>
        <w:rPr>
          <w:sz w:val="22"/>
        </w:rPr>
        <w:t>evaluation.</w:t>
      </w:r>
    </w:p>
    <w:p>
      <w:pPr>
        <w:spacing w:before="0" w:line="250" w:lineRule="exact"/>
        <w:ind w:left="536" w:right="0" w:firstLine="0"/>
        <w:jc w:val="both"/>
        <w:rPr>
          <w:sz w:val="22"/>
        </w:rPr>
      </w:pPr>
      <w:r>
        <w:rPr>
          <w:sz w:val="22"/>
        </w:rPr>
        <w:t>In</w:t>
      </w:r>
      <w:r>
        <w:rPr>
          <w:spacing w:val="6"/>
          <w:sz w:val="22"/>
        </w:rPr>
        <w:t xml:space="preserve"> </w:t>
      </w:r>
      <w:r>
        <w:rPr>
          <w:sz w:val="22"/>
        </w:rPr>
        <w:t>ECCV,</w:t>
      </w:r>
      <w:r>
        <w:rPr>
          <w:spacing w:val="8"/>
          <w:sz w:val="22"/>
        </w:rPr>
        <w:t xml:space="preserve"> </w:t>
      </w:r>
      <w:r>
        <w:rPr>
          <w:sz w:val="22"/>
        </w:rPr>
        <w:t>2016.</w:t>
      </w:r>
      <w:r>
        <w:rPr>
          <w:spacing w:val="9"/>
          <w:sz w:val="22"/>
        </w:rPr>
        <w:t xml:space="preserve"> </w:t>
      </w:r>
      <w:r>
        <w:rPr>
          <w:color w:val="FF0000"/>
          <w:sz w:val="22"/>
        </w:rPr>
        <w:t>3</w:t>
      </w:r>
      <w:r>
        <w:rPr>
          <w:sz w:val="22"/>
        </w:rPr>
        <w:t>,</w:t>
      </w:r>
      <w:r>
        <w:rPr>
          <w:spacing w:val="13"/>
          <w:sz w:val="22"/>
        </w:rPr>
        <w:t xml:space="preserve"> </w:t>
      </w:r>
      <w:r>
        <w:rPr>
          <w:color w:val="FF0000"/>
          <w:sz w:val="22"/>
        </w:rPr>
        <w:t>6</w:t>
      </w:r>
    </w:p>
    <w:p>
      <w:pPr>
        <w:spacing w:before="8" w:line="240" w:lineRule="auto"/>
        <w:rPr>
          <w:sz w:val="23"/>
        </w:rPr>
      </w:pPr>
    </w:p>
    <w:p>
      <w:pPr>
        <w:pStyle w:val="12"/>
        <w:numPr>
          <w:ilvl w:val="0"/>
          <w:numId w:val="9"/>
        </w:numPr>
        <w:tabs>
          <w:tab w:val="left" w:pos="988"/>
        </w:tabs>
        <w:spacing w:before="0" w:after="0" w:line="283" w:lineRule="auto"/>
        <w:ind w:left="536" w:right="5871" w:firstLine="0"/>
        <w:jc w:val="both"/>
        <w:rPr>
          <w:sz w:val="22"/>
        </w:rPr>
      </w:pPr>
      <w:r>
        <w:rPr>
          <w:sz w:val="22"/>
        </w:rPr>
        <w:t>P. Anderson, X. He, C. Buehler, D.</w:t>
      </w:r>
      <w:r>
        <w:rPr>
          <w:spacing w:val="1"/>
          <w:sz w:val="22"/>
        </w:rPr>
        <w:t xml:space="preserve"> </w:t>
      </w:r>
      <w:r>
        <w:rPr>
          <w:sz w:val="22"/>
        </w:rPr>
        <w:t>Teney,</w:t>
      </w:r>
      <w:r>
        <w:rPr>
          <w:spacing w:val="1"/>
          <w:sz w:val="22"/>
        </w:rPr>
        <w:t xml:space="preserve"> </w:t>
      </w:r>
      <w:r>
        <w:rPr>
          <w:sz w:val="22"/>
        </w:rPr>
        <w:t>M.</w:t>
      </w:r>
      <w:r>
        <w:rPr>
          <w:spacing w:val="1"/>
          <w:sz w:val="22"/>
        </w:rPr>
        <w:t xml:space="preserve"> </w:t>
      </w:r>
      <w:r>
        <w:rPr>
          <w:sz w:val="22"/>
        </w:rPr>
        <w:t>Johnson,</w:t>
      </w:r>
      <w:r>
        <w:rPr>
          <w:spacing w:val="1"/>
          <w:sz w:val="22"/>
        </w:rPr>
        <w:t xml:space="preserve"> </w:t>
      </w:r>
      <w:r>
        <w:rPr>
          <w:sz w:val="22"/>
        </w:rPr>
        <w:t>S.</w:t>
      </w:r>
      <w:r>
        <w:rPr>
          <w:spacing w:val="1"/>
          <w:sz w:val="22"/>
        </w:rPr>
        <w:t xml:space="preserve"> </w:t>
      </w:r>
      <w:r>
        <w:rPr>
          <w:sz w:val="22"/>
        </w:rPr>
        <w:t>Gould,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L.</w:t>
      </w:r>
      <w:r>
        <w:rPr>
          <w:spacing w:val="1"/>
          <w:sz w:val="22"/>
        </w:rPr>
        <w:t xml:space="preserve"> </w:t>
      </w:r>
      <w:r>
        <w:rPr>
          <w:sz w:val="22"/>
        </w:rPr>
        <w:t>Zhang.</w:t>
      </w:r>
      <w:r>
        <w:rPr>
          <w:spacing w:val="1"/>
          <w:sz w:val="22"/>
        </w:rPr>
        <w:t xml:space="preserve"> </w:t>
      </w:r>
      <w:r>
        <w:rPr>
          <w:sz w:val="22"/>
        </w:rPr>
        <w:t>Bottom-up</w:t>
      </w:r>
      <w:r>
        <w:rPr>
          <w:spacing w:val="1"/>
          <w:sz w:val="22"/>
        </w:rPr>
        <w:t xml:space="preserve"> </w:t>
      </w:r>
      <w:r>
        <w:rPr>
          <w:sz w:val="22"/>
        </w:rPr>
        <w:t>and</w:t>
      </w:r>
      <w:r>
        <w:rPr>
          <w:spacing w:val="62"/>
          <w:sz w:val="22"/>
        </w:rPr>
        <w:t xml:space="preserve"> </w:t>
      </w:r>
      <w:r>
        <w:rPr>
          <w:sz w:val="22"/>
        </w:rPr>
        <w:t>top-down</w:t>
      </w:r>
      <w:r>
        <w:rPr>
          <w:spacing w:val="1"/>
          <w:sz w:val="22"/>
        </w:rPr>
        <w:t xml:space="preserve"> </w:t>
      </w:r>
      <w:r>
        <w:rPr>
          <w:sz w:val="22"/>
        </w:rPr>
        <w:t>attention for image captioning and visual</w:t>
      </w:r>
      <w:r>
        <w:rPr>
          <w:spacing w:val="1"/>
          <w:sz w:val="22"/>
        </w:rPr>
        <w:t xml:space="preserve"> </w:t>
      </w:r>
      <w:r>
        <w:rPr>
          <w:sz w:val="22"/>
        </w:rPr>
        <w:t>question</w:t>
      </w:r>
      <w:r>
        <w:rPr>
          <w:spacing w:val="8"/>
          <w:sz w:val="22"/>
        </w:rPr>
        <w:t xml:space="preserve"> </w:t>
      </w:r>
      <w:r>
        <w:rPr>
          <w:sz w:val="22"/>
        </w:rPr>
        <w:t>answering.</w:t>
      </w:r>
      <w:r>
        <w:rPr>
          <w:spacing w:val="11"/>
          <w:sz w:val="22"/>
        </w:rPr>
        <w:t xml:space="preserve"> </w:t>
      </w:r>
      <w:r>
        <w:rPr>
          <w:sz w:val="22"/>
        </w:rPr>
        <w:t>In</w:t>
      </w:r>
      <w:r>
        <w:rPr>
          <w:spacing w:val="10"/>
          <w:sz w:val="22"/>
        </w:rPr>
        <w:t xml:space="preserve"> </w:t>
      </w:r>
      <w:r>
        <w:rPr>
          <w:sz w:val="22"/>
        </w:rPr>
        <w:t>CVPR,</w:t>
      </w:r>
      <w:r>
        <w:rPr>
          <w:spacing w:val="11"/>
          <w:sz w:val="22"/>
        </w:rPr>
        <w:t xml:space="preserve"> </w:t>
      </w:r>
      <w:r>
        <w:rPr>
          <w:sz w:val="22"/>
        </w:rPr>
        <w:t>2018.</w:t>
      </w:r>
      <w:r>
        <w:rPr>
          <w:spacing w:val="14"/>
          <w:sz w:val="22"/>
        </w:rPr>
        <w:t xml:space="preserve"> </w:t>
      </w:r>
      <w:r>
        <w:rPr>
          <w:color w:val="FF0000"/>
          <w:sz w:val="22"/>
        </w:rPr>
        <w:t>2</w:t>
      </w:r>
    </w:p>
    <w:p>
      <w:pPr>
        <w:spacing w:before="2" w:line="240" w:lineRule="auto"/>
        <w:rPr>
          <w:sz w:val="19"/>
        </w:rPr>
      </w:pPr>
    </w:p>
    <w:p>
      <w:pPr>
        <w:pStyle w:val="12"/>
        <w:numPr>
          <w:ilvl w:val="0"/>
          <w:numId w:val="9"/>
        </w:numPr>
        <w:tabs>
          <w:tab w:val="left" w:pos="1026"/>
        </w:tabs>
        <w:spacing w:before="1" w:after="0" w:line="283" w:lineRule="auto"/>
        <w:ind w:left="536" w:right="5873" w:firstLine="0"/>
        <w:jc w:val="both"/>
        <w:rPr>
          <w:sz w:val="22"/>
        </w:rPr>
      </w:pPr>
      <w:r>
        <w:rPr>
          <w:sz w:val="22"/>
        </w:rPr>
        <w:t>M.</w:t>
      </w:r>
      <w:r>
        <w:rPr>
          <w:spacing w:val="1"/>
          <w:sz w:val="22"/>
        </w:rPr>
        <w:t xml:space="preserve"> </w:t>
      </w:r>
      <w:r>
        <w:rPr>
          <w:sz w:val="22"/>
        </w:rPr>
        <w:t>Artetxe,</w:t>
      </w:r>
      <w:r>
        <w:rPr>
          <w:spacing w:val="1"/>
          <w:sz w:val="22"/>
        </w:rPr>
        <w:t xml:space="preserve"> </w:t>
      </w:r>
      <w:r>
        <w:rPr>
          <w:sz w:val="22"/>
        </w:rPr>
        <w:t>G.</w:t>
      </w:r>
      <w:r>
        <w:rPr>
          <w:spacing w:val="1"/>
          <w:sz w:val="22"/>
        </w:rPr>
        <w:t xml:space="preserve"> </w:t>
      </w:r>
      <w:r>
        <w:rPr>
          <w:sz w:val="22"/>
        </w:rPr>
        <w:t>Labaka,</w:t>
      </w:r>
      <w:r>
        <w:rPr>
          <w:spacing w:val="1"/>
          <w:sz w:val="22"/>
        </w:rPr>
        <w:t xml:space="preserve"> </w:t>
      </w:r>
      <w:r>
        <w:rPr>
          <w:sz w:val="22"/>
        </w:rPr>
        <w:t>E.</w:t>
      </w:r>
      <w:r>
        <w:rPr>
          <w:spacing w:val="1"/>
          <w:sz w:val="22"/>
        </w:rPr>
        <w:t xml:space="preserve"> </w:t>
      </w:r>
      <w:r>
        <w:rPr>
          <w:sz w:val="22"/>
        </w:rPr>
        <w:t>Agirre,</w:t>
      </w:r>
      <w:r>
        <w:rPr>
          <w:spacing w:val="-59"/>
          <w:sz w:val="22"/>
        </w:rPr>
        <w:t xml:space="preserve"> </w:t>
      </w:r>
      <w:r>
        <w:rPr>
          <w:sz w:val="22"/>
        </w:rPr>
        <w:t>and</w:t>
      </w:r>
      <w:r>
        <w:rPr>
          <w:spacing w:val="1"/>
          <w:sz w:val="22"/>
        </w:rPr>
        <w:t xml:space="preserve"> </w:t>
      </w:r>
      <w:r>
        <w:rPr>
          <w:sz w:val="22"/>
        </w:rPr>
        <w:t>K.</w:t>
      </w:r>
      <w:r>
        <w:rPr>
          <w:spacing w:val="1"/>
          <w:sz w:val="22"/>
        </w:rPr>
        <w:t xml:space="preserve"> </w:t>
      </w:r>
      <w:r>
        <w:rPr>
          <w:sz w:val="22"/>
        </w:rPr>
        <w:t>Cho.</w:t>
      </w:r>
      <w:r>
        <w:rPr>
          <w:spacing w:val="1"/>
          <w:sz w:val="22"/>
        </w:rPr>
        <w:t xml:space="preserve"> </w:t>
      </w:r>
      <w:r>
        <w:rPr>
          <w:sz w:val="22"/>
        </w:rPr>
        <w:t>Unsupervised</w:t>
      </w:r>
      <w:r>
        <w:rPr>
          <w:spacing w:val="1"/>
          <w:sz w:val="22"/>
        </w:rPr>
        <w:t xml:space="preserve"> </w:t>
      </w:r>
      <w:r>
        <w:rPr>
          <w:sz w:val="22"/>
        </w:rPr>
        <w:t>neural</w:t>
      </w:r>
      <w:r>
        <w:rPr>
          <w:spacing w:val="-59"/>
          <w:sz w:val="22"/>
        </w:rPr>
        <w:t xml:space="preserve"> </w:t>
      </w:r>
      <w:r>
        <w:rPr>
          <w:sz w:val="22"/>
        </w:rPr>
        <w:t>machine</w:t>
      </w:r>
      <w:r>
        <w:rPr>
          <w:spacing w:val="8"/>
          <w:sz w:val="22"/>
        </w:rPr>
        <w:t xml:space="preserve"> </w:t>
      </w:r>
      <w:r>
        <w:rPr>
          <w:sz w:val="22"/>
        </w:rPr>
        <w:t>translation.</w:t>
      </w:r>
      <w:r>
        <w:rPr>
          <w:spacing w:val="6"/>
          <w:sz w:val="22"/>
        </w:rPr>
        <w:t xml:space="preserve"> </w:t>
      </w:r>
      <w:r>
        <w:rPr>
          <w:sz w:val="22"/>
        </w:rPr>
        <w:t>In</w:t>
      </w:r>
      <w:r>
        <w:rPr>
          <w:spacing w:val="4"/>
          <w:sz w:val="22"/>
        </w:rPr>
        <w:t xml:space="preserve"> </w:t>
      </w:r>
      <w:r>
        <w:rPr>
          <w:sz w:val="22"/>
        </w:rPr>
        <w:t>ICLR,</w:t>
      </w:r>
      <w:r>
        <w:rPr>
          <w:spacing w:val="12"/>
          <w:sz w:val="22"/>
        </w:rPr>
        <w:t xml:space="preserve"> </w:t>
      </w:r>
      <w:r>
        <w:rPr>
          <w:sz w:val="22"/>
        </w:rPr>
        <w:t>2018.</w:t>
      </w:r>
      <w:r>
        <w:rPr>
          <w:color w:val="FF0000"/>
          <w:sz w:val="18"/>
        </w:rPr>
        <w:t>1</w:t>
      </w:r>
    </w:p>
    <w:p>
      <w:pPr>
        <w:spacing w:before="8" w:line="240" w:lineRule="auto"/>
        <w:rPr>
          <w:sz w:val="19"/>
        </w:rPr>
      </w:pPr>
    </w:p>
    <w:p>
      <w:pPr>
        <w:spacing w:before="1" w:line="283" w:lineRule="auto"/>
        <w:ind w:left="536" w:right="5871" w:firstLine="0"/>
        <w:jc w:val="both"/>
        <w:rPr>
          <w:sz w:val="22"/>
        </w:rPr>
      </w:pPr>
      <w:r>
        <w:rPr>
          <w:color w:val="333333"/>
          <w:sz w:val="22"/>
        </w:rPr>
        <w:t>[17].Karen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Simonyan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and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Andrew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Zisserman,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"Very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deep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convolutional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networks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for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large-scale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image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 xml:space="preserve">recognition", </w:t>
      </w:r>
      <w:r>
        <w:rPr>
          <w:rFonts w:ascii="Arial"/>
          <w:i/>
          <w:color w:val="333333"/>
          <w:sz w:val="22"/>
        </w:rPr>
        <w:t>CoRR</w:t>
      </w:r>
      <w:r>
        <w:rPr>
          <w:color w:val="333333"/>
          <w:sz w:val="22"/>
        </w:rPr>
        <w:t>, vol. abs/1409.1556,</w:t>
      </w:r>
      <w:r>
        <w:rPr>
          <w:color w:val="333333"/>
          <w:spacing w:val="1"/>
          <w:sz w:val="22"/>
        </w:rPr>
        <w:t xml:space="preserve"> </w:t>
      </w:r>
      <w:r>
        <w:rPr>
          <w:color w:val="333333"/>
          <w:sz w:val="22"/>
        </w:rPr>
        <w:t>2014.</w:t>
      </w:r>
    </w:p>
    <w:sectPr>
      <w:pgSz w:w="12240" w:h="15840"/>
      <w:pgMar w:top="1240" w:right="580" w:bottom="280" w:left="12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[%1]"/>
      <w:lvlJc w:val="left"/>
      <w:pPr>
        <w:ind w:left="855" w:hanging="322"/>
        <w:jc w:val="left"/>
      </w:pPr>
      <w:rPr>
        <w:rFonts w:hint="default"/>
        <w:spacing w:val="-4"/>
        <w:w w:val="10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29" w:hanging="32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98" w:hanging="3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67" w:hanging="3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37" w:hanging="3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706" w:hanging="3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075" w:hanging="3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44" w:hanging="3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814" w:hanging="322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962" w:hanging="340"/>
      </w:pPr>
      <w:rPr>
        <w:rFonts w:hint="default" w:ascii="Symbol" w:hAnsi="Symbol" w:eastAsia="Symbol" w:cs="Symbol"/>
        <w:color w:val="131313"/>
        <w:w w:val="101"/>
        <w:sz w:val="20"/>
        <w:szCs w:val="20"/>
        <w:shd w:val="clear" w:color="auto" w:fill="FFFF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47" w:hanging="3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35" w:hanging="3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423" w:hanging="3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911" w:hanging="3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398" w:hanging="3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886" w:hanging="3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374" w:hanging="3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862" w:hanging="34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7"/>
      <w:numFmt w:val="decimal"/>
      <w:lvlText w:val="%1)"/>
      <w:lvlJc w:val="left"/>
      <w:pPr>
        <w:ind w:left="831" w:hanging="202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entative="0">
      <w:start w:val="1"/>
      <w:numFmt w:val="lowerLetter"/>
      <w:lvlText w:val="%2."/>
      <w:lvlJc w:val="left"/>
      <w:pPr>
        <w:ind w:left="1306" w:hanging="339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60" w:hanging="3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21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82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742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103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64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824" w:hanging="339"/>
      </w:pPr>
      <w:rPr>
        <w:rFonts w:hint="default"/>
        <w:lang w:val="en-US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19" w:hanging="192"/>
        <w:jc w:val="left"/>
      </w:pPr>
      <w:rPr>
        <w:rFonts w:hint="default" w:ascii="Calibri" w:hAnsi="Calibri" w:eastAsia="Calibri" w:cs="Calibri"/>
        <w:b/>
        <w:bCs/>
        <w:w w:val="102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90" w:hanging="19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60" w:hanging="19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31" w:hanging="19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01" w:hanging="19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672" w:hanging="19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042" w:hanging="19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13" w:hanging="19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783" w:hanging="192"/>
      </w:pPr>
      <w:rPr>
        <w:rFonts w:hint="default"/>
        <w:lang w:val="en-US" w:eastAsia="en-US" w:bidi="ar-SA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lowerLetter"/>
      <w:lvlText w:val="(%1)"/>
      <w:lvlJc w:val="left"/>
      <w:pPr>
        <w:ind w:left="533" w:hanging="387"/>
        <w:jc w:val="right"/>
      </w:pPr>
      <w:rPr>
        <w:rFonts w:hint="default" w:ascii="Arial MT" w:hAnsi="Arial MT" w:eastAsia="Arial MT" w:cs="Arial MT"/>
        <w:spacing w:val="-1"/>
        <w:w w:val="100"/>
        <w:sz w:val="26"/>
        <w:szCs w:val="26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304" w:hanging="433"/>
        <w:jc w:val="left"/>
      </w:pPr>
      <w:rPr>
        <w:rFonts w:hint="default" w:ascii="Arial MT" w:hAnsi="Arial MT" w:eastAsia="Arial MT" w:cs="Arial MT"/>
        <w:spacing w:val="-2"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60" w:hanging="4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21" w:hanging="4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381" w:hanging="4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742" w:hanging="4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103" w:hanging="4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63" w:hanging="4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824" w:hanging="433"/>
      </w:pPr>
      <w:rPr>
        <w:rFonts w:hint="default"/>
        <w:lang w:val="en-US" w:eastAsia="en-US" w:bidi="ar-SA"/>
      </w:rPr>
    </w:lvl>
  </w:abstractNum>
  <w:abstractNum w:abstractNumId="5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1419" w:hanging="340"/>
      </w:pPr>
      <w:rPr>
        <w:rFonts w:hint="default" w:ascii="Symbol" w:hAnsi="Symbol" w:eastAsia="Symbol" w:cs="Symbol"/>
        <w:w w:val="101"/>
        <w:sz w:val="20"/>
        <w:szCs w:val="20"/>
        <w:shd w:val="clear" w:color="auto" w:fill="FFFF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8" w:hanging="3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36" w:hanging="3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344" w:hanging="3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653" w:hanging="3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61" w:hanging="3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269" w:hanging="3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578" w:hanging="3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886" w:hanging="340"/>
      </w:pPr>
      <w:rPr>
        <w:rFonts w:hint="default"/>
        <w:lang w:val="en-US" w:eastAsia="en-US" w:bidi="ar-SA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decimal"/>
      <w:lvlText w:val="%1)"/>
      <w:lvlJc w:val="left"/>
      <w:pPr>
        <w:ind w:left="663" w:hanging="271"/>
        <w:jc w:val="left"/>
      </w:pPr>
      <w:rPr>
        <w:rFonts w:hint="default" w:ascii="Arial MT" w:hAnsi="Arial MT" w:eastAsia="Arial MT" w:cs="Arial MT"/>
        <w:w w:val="103"/>
        <w:sz w:val="20"/>
        <w:szCs w:val="20"/>
        <w:shd w:val="clear" w:color="auto" w:fill="FFFF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02" w:hanging="339"/>
      </w:pPr>
      <w:rPr>
        <w:rFonts w:hint="default" w:ascii="Courier New" w:hAnsi="Courier New" w:eastAsia="Courier New" w:cs="Courier New"/>
        <w:w w:val="76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04" w:hanging="3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308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813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317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821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326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830" w:hanging="339"/>
      </w:pPr>
      <w:rPr>
        <w:rFonts w:hint="default"/>
        <w:lang w:val="en-US" w:eastAsia="en-US" w:bidi="ar-SA"/>
      </w:rPr>
    </w:lvl>
  </w:abstractNum>
  <w:abstractNum w:abstractNumId="7">
    <w:nsid w:val="59ADCABA"/>
    <w:multiLevelType w:val="multilevel"/>
    <w:tmpl w:val="59ADCABA"/>
    <w:lvl w:ilvl="0" w:tentative="0">
      <w:start w:val="0"/>
      <w:numFmt w:val="bullet"/>
      <w:lvlText w:val=""/>
      <w:lvlJc w:val="left"/>
      <w:pPr>
        <w:ind w:left="1306" w:hanging="336"/>
      </w:pPr>
      <w:rPr>
        <w:rFonts w:hint="default" w:ascii="Symbol" w:hAnsi="Symbol" w:eastAsia="Symbol" w:cs="Symbol"/>
        <w:w w:val="101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54" w:hanging="33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08" w:hanging="33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62" w:hanging="33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117" w:hanging="33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571" w:hanging="33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025" w:hanging="33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480" w:hanging="33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934" w:hanging="336"/>
      </w:pPr>
      <w:rPr>
        <w:rFonts w:hint="default"/>
        <w:lang w:val="en-US" w:eastAsia="en-US" w:bidi="ar-SA"/>
      </w:rPr>
    </w:lvl>
  </w:abstractNum>
  <w:abstractNum w:abstractNumId="8">
    <w:nsid w:val="72183CF9"/>
    <w:multiLevelType w:val="multilevel"/>
    <w:tmpl w:val="72183CF9"/>
    <w:lvl w:ilvl="0" w:tentative="0">
      <w:start w:val="2"/>
      <w:numFmt w:val="lowerLetter"/>
      <w:lvlText w:val="(%1)"/>
      <w:lvlJc w:val="left"/>
      <w:pPr>
        <w:ind w:left="848" w:hanging="315"/>
        <w:jc w:val="left"/>
      </w:pPr>
      <w:rPr>
        <w:rFonts w:hint="default" w:ascii="Arial" w:hAnsi="Arial" w:eastAsia="Arial" w:cs="Arial"/>
        <w:b/>
        <w:bCs/>
        <w:spacing w:val="-5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56" w:hanging="31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672" w:hanging="31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088" w:hanging="31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504" w:hanging="31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21" w:hanging="31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337" w:hanging="31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753" w:hanging="31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169" w:hanging="315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983633C"/>
    <w:rsid w:val="0F9E3000"/>
    <w:rsid w:val="1A1E7769"/>
    <w:rsid w:val="3B9A1C8B"/>
    <w:rsid w:val="45767970"/>
    <w:rsid w:val="6A62756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2"/>
      <w:ind w:left="632" w:right="6" w:hanging="339"/>
      <w:outlineLvl w:val="1"/>
    </w:pPr>
    <w:rPr>
      <w:rFonts w:ascii="Times New Roman" w:hAnsi="Times New Roman" w:eastAsia="Times New Roman" w:cs="Times New Roman"/>
      <w:b/>
      <w:bCs/>
      <w:sz w:val="30"/>
      <w:szCs w:val="30"/>
      <w:u w:val="single" w:color="00000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1"/>
      <w:ind w:left="536"/>
      <w:jc w:val="center"/>
      <w:outlineLvl w:val="2"/>
    </w:pPr>
    <w:rPr>
      <w:rFonts w:ascii="Times New Roman" w:hAnsi="Times New Roman" w:eastAsia="Times New Roman" w:cs="Times New Roman"/>
      <w:sz w:val="30"/>
      <w:szCs w:val="30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1308"/>
      <w:outlineLvl w:val="3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629"/>
      <w:outlineLvl w:val="4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character" w:styleId="9">
    <w:name w:val="Hyperlink"/>
    <w:basedOn w:val="6"/>
    <w:qFormat/>
    <w:uiPriority w:val="0"/>
    <w:rPr>
      <w:color w:val="0000FF"/>
      <w:u w:val="single"/>
    </w:rPr>
  </w:style>
  <w:style w:type="paragraph" w:styleId="10">
    <w:name w:val="Title"/>
    <w:basedOn w:val="1"/>
    <w:qFormat/>
    <w:uiPriority w:val="1"/>
    <w:pPr>
      <w:spacing w:before="1"/>
      <w:ind w:left="1174" w:right="1846"/>
      <w:jc w:val="center"/>
    </w:pPr>
    <w:rPr>
      <w:rFonts w:ascii="Georgia" w:hAnsi="Georgia" w:eastAsia="Georgia" w:cs="Georgia"/>
      <w:sz w:val="44"/>
      <w:szCs w:val="44"/>
      <w:lang w:val="en-US" w:eastAsia="en-US" w:bidi="ar-SA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List Paragraph"/>
    <w:basedOn w:val="1"/>
    <w:qFormat/>
    <w:uiPriority w:val="1"/>
    <w:pPr>
      <w:ind w:left="1306" w:hanging="339"/>
      <w:jc w:val="both"/>
    </w:pPr>
    <w:rPr>
      <w:rFonts w:ascii="Arial MT" w:hAnsi="Arial MT" w:eastAsia="Arial MT" w:cs="Arial MT"/>
      <w:lang w:val="en-US" w:eastAsia="en-US" w:bidi="ar-SA"/>
    </w:rPr>
  </w:style>
  <w:style w:type="paragraph" w:customStyle="1" w:styleId="13">
    <w:name w:val="Table Paragraph"/>
    <w:basedOn w:val="1"/>
    <w:qFormat/>
    <w:uiPriority w:val="1"/>
    <w:pPr>
      <w:ind w:left="-1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5"/>
    <customShpInfo spid="_x0000_s1036"/>
    <customShpInfo spid="_x0000_s1037"/>
    <customShpInfo spid="_x0000_s1034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8"/>
    <customShpInfo spid="_x0000_s1049"/>
    <customShpInfo spid="_x0000_s1047"/>
    <customShpInfo spid="_x0000_s1050"/>
    <customShpInfo spid="_x0000_s1051"/>
    <customShpInfo spid="_x0000_s1052"/>
    <customShpInfo spid="_x0000_s1053"/>
    <customShpInfo spid="_x0000_s1054"/>
    <customShpInfo spid="_x0000_s1056"/>
    <customShpInfo spid="_x0000_s1057"/>
    <customShpInfo spid="_x0000_s1055"/>
    <customShpInfo spid="_x0000_s1058"/>
    <customShpInfo spid="_x0000_s1059"/>
    <customShpInfo spid="_x0000_s1060"/>
    <customShpInfo spid="_x0000_s1062"/>
    <customShpInfo spid="_x0000_s1063"/>
    <customShpInfo spid="_x0000_s1061"/>
    <customShpInfo spid="_x0000_s1064"/>
    <customShpInfo spid="_x0000_s1065"/>
    <customShpInfo spid="_x0000_s1066"/>
    <customShpInfo spid="_x0000_s1067"/>
    <customShpInfo spid="_x0000_s1068"/>
    <customShpInfo spid="_x0000_s1070"/>
    <customShpInfo spid="_x0000_s1071"/>
    <customShpInfo spid="_x0000_s1072"/>
    <customShpInfo spid="_x0000_s1069"/>
    <customShpInfo spid="_x0000_s1073"/>
    <customShpInfo spid="_x0000_s1075"/>
    <customShpInfo spid="_x0000_s1076"/>
    <customShpInfo spid="_x0000_s1074"/>
    <customShpInfo spid="_x0000_s1078"/>
    <customShpInfo spid="_x0000_s1079"/>
    <customShpInfo spid="_x0000_s107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ScaleCrop>false</ScaleCrop>
  <LinksUpToDate>false</LinksUpToDate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2022-11-14T18:26:00Z</dcterms:created>
  <dc:creator>harsh</dc:creator>
  <cp:lastModifiedBy>Methuku Tridev</cp:lastModifiedBy>
  <dcterms:modified xsi:type="dcterms:W3CDTF">2022-12-11T13:00:15Z</dcterms:modified>
  <dc:title>Microsoft Word - ilovepdf_merged (2)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2021-10-22T00:00:00Z</vt:filetime>
  </property>
  <property fmtid="{D5CDD505-2E9C-101B-9397-08002B2CF9AE}" pid="3" name="LastSaved">
    <vt:filetime>2022-11-14T00:00:00Z</vt:filetime>
  </property>
  <property fmtid="{D5CDD505-2E9C-101B-9397-08002B2CF9AE}" pid="4" name="KSOProductBuildVer">
    <vt:lpwstr>1033-11.2.0.11417</vt:lpwstr>
  </property>
  <property fmtid="{D5CDD505-2E9C-101B-9397-08002B2CF9AE}" pid="5" name="ICV">
    <vt:lpwstr>BB83A60DD4B34AFC997A0C5E5D30AECA</vt:lpwstr>
  </property>
</Properties>
</file>